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41B957" w14:textId="77777777" w:rsidR="00823118" w:rsidRDefault="00823118" w:rsidP="00823118">
      <w:pPr>
        <w:pStyle w:val="a7"/>
        <w:rPr>
          <w:rFonts w:ascii="黑体" w:eastAsia="黑体" w:hAnsi="黑体"/>
        </w:rPr>
      </w:pPr>
    </w:p>
    <w:p w14:paraId="3D0DAE9B" w14:textId="77777777" w:rsidR="00823118" w:rsidRDefault="00823118" w:rsidP="00823118">
      <w:pPr>
        <w:pStyle w:val="a7"/>
        <w:rPr>
          <w:rFonts w:ascii="黑体" w:eastAsia="黑体" w:hAnsi="黑体"/>
        </w:rPr>
      </w:pPr>
    </w:p>
    <w:p w14:paraId="3381C395" w14:textId="43700F74" w:rsidR="00823118" w:rsidRPr="00823118" w:rsidRDefault="00823118" w:rsidP="00823118">
      <w:pPr>
        <w:pStyle w:val="a7"/>
        <w:rPr>
          <w:rFonts w:ascii="黑体" w:eastAsia="黑体" w:hAnsi="黑体"/>
          <w:sz w:val="44"/>
          <w:szCs w:val="44"/>
        </w:rPr>
      </w:pPr>
      <w:r w:rsidRPr="00823118">
        <w:rPr>
          <w:rFonts w:ascii="黑体" w:eastAsia="黑体" w:hAnsi="黑体" w:hint="eastAsia"/>
          <w:sz w:val="44"/>
          <w:szCs w:val="44"/>
        </w:rPr>
        <w:t>山东省企业就业失业数据采集系统</w:t>
      </w:r>
    </w:p>
    <w:p w14:paraId="2A4D8224" w14:textId="1438FCCE" w:rsidR="00A3286D" w:rsidRPr="00823118" w:rsidRDefault="00823118" w:rsidP="00823118">
      <w:pPr>
        <w:pStyle w:val="a7"/>
        <w:rPr>
          <w:rFonts w:ascii="黑体" w:eastAsia="黑体" w:hAnsi="黑体"/>
          <w:sz w:val="44"/>
          <w:szCs w:val="44"/>
        </w:rPr>
      </w:pPr>
      <w:r w:rsidRPr="00823118">
        <w:rPr>
          <w:rFonts w:ascii="黑体" w:eastAsia="黑体" w:hAnsi="黑体" w:hint="eastAsia"/>
          <w:sz w:val="44"/>
          <w:szCs w:val="44"/>
        </w:rPr>
        <w:t>需求规格说明书</w:t>
      </w:r>
    </w:p>
    <w:p w14:paraId="69471DDC" w14:textId="5220D6E3" w:rsidR="00823118" w:rsidRDefault="00823118" w:rsidP="00823118"/>
    <w:p w14:paraId="50E0939D" w14:textId="528BBD02" w:rsidR="00823118" w:rsidRDefault="00823118" w:rsidP="00823118"/>
    <w:p w14:paraId="55DEE0CC" w14:textId="6262E19A" w:rsidR="00823118" w:rsidRDefault="00823118" w:rsidP="00823118"/>
    <w:p w14:paraId="0675B594" w14:textId="6CC3A011" w:rsidR="00823118" w:rsidRDefault="00823118" w:rsidP="00823118"/>
    <w:p w14:paraId="27E099F3" w14:textId="6E7EB6CC" w:rsidR="00823118" w:rsidRDefault="00823118" w:rsidP="00823118"/>
    <w:p w14:paraId="0E37A0CE" w14:textId="0720B982" w:rsidR="00823118" w:rsidRDefault="00823118" w:rsidP="00823118"/>
    <w:p w14:paraId="0D796C53" w14:textId="063D5332" w:rsidR="00823118" w:rsidRDefault="00823118" w:rsidP="00823118"/>
    <w:p w14:paraId="79AD4AA0" w14:textId="0814D570" w:rsidR="00823118" w:rsidRDefault="00823118" w:rsidP="00823118"/>
    <w:p w14:paraId="224CE02A" w14:textId="7A4060C1" w:rsidR="00823118" w:rsidRDefault="00823118" w:rsidP="00823118"/>
    <w:p w14:paraId="6B8176A8" w14:textId="4E409C61" w:rsidR="00823118" w:rsidRDefault="00823118" w:rsidP="00823118"/>
    <w:p w14:paraId="1FBC1B4B" w14:textId="0E6FCEDC" w:rsidR="00823118" w:rsidRDefault="00823118" w:rsidP="00823118"/>
    <w:p w14:paraId="725F93C1" w14:textId="77777777" w:rsidR="00823118" w:rsidRDefault="00823118" w:rsidP="00823118">
      <w:pPr>
        <w:rPr>
          <w:rFonts w:hint="eastAsia"/>
        </w:rPr>
      </w:pPr>
    </w:p>
    <w:p w14:paraId="261E744F" w14:textId="7960C2C7" w:rsidR="00823118" w:rsidRDefault="00823118" w:rsidP="00823118"/>
    <w:p w14:paraId="101D4275" w14:textId="4D8B4736" w:rsidR="00823118" w:rsidRDefault="00823118" w:rsidP="00823118"/>
    <w:p w14:paraId="504A0F69" w14:textId="57B4380A" w:rsidR="00823118" w:rsidRDefault="00823118" w:rsidP="00823118"/>
    <w:p w14:paraId="37D6CB3F" w14:textId="46401424" w:rsidR="00823118" w:rsidRDefault="00823118" w:rsidP="00823118"/>
    <w:p w14:paraId="54F02CAA" w14:textId="1E5C5055" w:rsidR="00823118" w:rsidRPr="00F00EC1" w:rsidRDefault="00823118" w:rsidP="00F00EC1">
      <w:pPr>
        <w:jc w:val="left"/>
        <w:rPr>
          <w:rFonts w:ascii="黑体" w:eastAsia="黑体" w:hAnsi="黑体" w:hint="eastAsia"/>
          <w:sz w:val="32"/>
          <w:szCs w:val="32"/>
        </w:rPr>
      </w:pPr>
      <w:r w:rsidRPr="00823118">
        <w:rPr>
          <w:rFonts w:ascii="黑体" w:eastAsia="黑体" w:hAnsi="黑体" w:hint="eastAsia"/>
          <w:sz w:val="32"/>
          <w:szCs w:val="32"/>
        </w:rPr>
        <w:lastRenderedPageBreak/>
        <w:t>版本变更记录</w:t>
      </w:r>
    </w:p>
    <w:tbl>
      <w:tblPr>
        <w:tblStyle w:val="a9"/>
        <w:tblW w:w="0" w:type="auto"/>
        <w:jc w:val="center"/>
        <w:tblLook w:val="04A0" w:firstRow="1" w:lastRow="0" w:firstColumn="1" w:lastColumn="0" w:noHBand="0" w:noVBand="1"/>
      </w:tblPr>
      <w:tblGrid>
        <w:gridCol w:w="2208"/>
        <w:gridCol w:w="2208"/>
        <w:gridCol w:w="2209"/>
        <w:gridCol w:w="2209"/>
      </w:tblGrid>
      <w:tr w:rsidR="00F00EC1" w14:paraId="48125F17" w14:textId="77777777" w:rsidTr="00F00EC1">
        <w:trPr>
          <w:jc w:val="center"/>
        </w:trPr>
        <w:tc>
          <w:tcPr>
            <w:tcW w:w="2208" w:type="dxa"/>
            <w:shd w:val="clear" w:color="auto" w:fill="D9D9D9" w:themeFill="background1" w:themeFillShade="D9"/>
            <w:vAlign w:val="center"/>
          </w:tcPr>
          <w:p w14:paraId="3C90106D" w14:textId="3574195E" w:rsidR="00F00EC1" w:rsidRDefault="00F00EC1" w:rsidP="00F00EC1">
            <w:pPr>
              <w:jc w:val="center"/>
            </w:pPr>
            <w:r>
              <w:rPr>
                <w:rFonts w:hint="eastAsia"/>
              </w:rPr>
              <w:t>版本号</w:t>
            </w:r>
          </w:p>
        </w:tc>
        <w:tc>
          <w:tcPr>
            <w:tcW w:w="2208" w:type="dxa"/>
            <w:shd w:val="clear" w:color="auto" w:fill="D9D9D9" w:themeFill="background1" w:themeFillShade="D9"/>
            <w:vAlign w:val="center"/>
          </w:tcPr>
          <w:p w14:paraId="7DD2F013" w14:textId="41FDF002" w:rsidR="00F00EC1" w:rsidRDefault="00F00EC1" w:rsidP="00F00EC1">
            <w:pPr>
              <w:jc w:val="center"/>
            </w:pPr>
            <w:r>
              <w:rPr>
                <w:rFonts w:hint="eastAsia"/>
              </w:rPr>
              <w:t>日期</w:t>
            </w:r>
          </w:p>
        </w:tc>
        <w:tc>
          <w:tcPr>
            <w:tcW w:w="2209" w:type="dxa"/>
            <w:shd w:val="clear" w:color="auto" w:fill="D9D9D9" w:themeFill="background1" w:themeFillShade="D9"/>
            <w:vAlign w:val="center"/>
          </w:tcPr>
          <w:p w14:paraId="2050F7E0" w14:textId="45ED53CB" w:rsidR="00F00EC1" w:rsidRDefault="00F00EC1" w:rsidP="00F00EC1">
            <w:pPr>
              <w:jc w:val="center"/>
            </w:pPr>
            <w:r>
              <w:rPr>
                <w:rFonts w:hint="eastAsia"/>
              </w:rPr>
              <w:t>修改内容</w:t>
            </w:r>
          </w:p>
        </w:tc>
        <w:tc>
          <w:tcPr>
            <w:tcW w:w="2209" w:type="dxa"/>
            <w:shd w:val="clear" w:color="auto" w:fill="D9D9D9" w:themeFill="background1" w:themeFillShade="D9"/>
            <w:vAlign w:val="center"/>
          </w:tcPr>
          <w:p w14:paraId="5D42004D" w14:textId="3CB46F22" w:rsidR="00F00EC1" w:rsidRDefault="00F00EC1" w:rsidP="00F00EC1">
            <w:pPr>
              <w:jc w:val="center"/>
            </w:pPr>
            <w:r>
              <w:rPr>
                <w:rFonts w:hint="eastAsia"/>
              </w:rPr>
              <w:t>修改人</w:t>
            </w:r>
          </w:p>
        </w:tc>
      </w:tr>
      <w:tr w:rsidR="00F00EC1" w14:paraId="6DE4A575" w14:textId="77777777" w:rsidTr="00F00EC1">
        <w:trPr>
          <w:jc w:val="center"/>
        </w:trPr>
        <w:tc>
          <w:tcPr>
            <w:tcW w:w="2208" w:type="dxa"/>
            <w:vAlign w:val="center"/>
          </w:tcPr>
          <w:p w14:paraId="03D6DC63" w14:textId="711843C4" w:rsidR="00F00EC1" w:rsidRDefault="00F00EC1" w:rsidP="00F00EC1">
            <w:pPr>
              <w:jc w:val="center"/>
            </w:pPr>
            <w:r>
              <w:rPr>
                <w:rFonts w:hint="eastAsia"/>
              </w:rPr>
              <w:t>v</w:t>
            </w:r>
            <w:r>
              <w:t>1.0.0</w:t>
            </w:r>
          </w:p>
        </w:tc>
        <w:tc>
          <w:tcPr>
            <w:tcW w:w="2208" w:type="dxa"/>
            <w:vAlign w:val="center"/>
          </w:tcPr>
          <w:p w14:paraId="64D16C13" w14:textId="2FFE31DA" w:rsidR="00F00EC1" w:rsidRDefault="00F00EC1" w:rsidP="00F00EC1">
            <w:pPr>
              <w:jc w:val="center"/>
            </w:pPr>
            <w:r>
              <w:rPr>
                <w:rFonts w:hint="eastAsia"/>
              </w:rPr>
              <w:t>2</w:t>
            </w:r>
            <w:r>
              <w:t>020</w:t>
            </w:r>
            <w:r>
              <w:rPr>
                <w:rFonts w:hint="eastAsia"/>
              </w:rPr>
              <w:t>/03/11</w:t>
            </w:r>
          </w:p>
        </w:tc>
        <w:tc>
          <w:tcPr>
            <w:tcW w:w="2209" w:type="dxa"/>
            <w:vAlign w:val="center"/>
          </w:tcPr>
          <w:p w14:paraId="512BF1E3" w14:textId="724D317F" w:rsidR="00F00EC1" w:rsidRDefault="00F00EC1" w:rsidP="00F00EC1">
            <w:pPr>
              <w:jc w:val="center"/>
            </w:pPr>
            <w:r>
              <w:rPr>
                <w:rFonts w:hint="eastAsia"/>
              </w:rPr>
              <w:t>初次定档</w:t>
            </w:r>
          </w:p>
        </w:tc>
        <w:tc>
          <w:tcPr>
            <w:tcW w:w="2209" w:type="dxa"/>
            <w:vAlign w:val="center"/>
          </w:tcPr>
          <w:p w14:paraId="1DEB7B44" w14:textId="1670C994" w:rsidR="00F00EC1" w:rsidRDefault="00F00EC1" w:rsidP="00F00EC1">
            <w:pPr>
              <w:jc w:val="center"/>
            </w:pPr>
            <w:r>
              <w:rPr>
                <w:rFonts w:hint="eastAsia"/>
              </w:rPr>
              <w:t>王星煜</w:t>
            </w:r>
          </w:p>
        </w:tc>
      </w:tr>
      <w:tr w:rsidR="00F00EC1" w14:paraId="23A8CE0F" w14:textId="77777777" w:rsidTr="00F00EC1">
        <w:trPr>
          <w:jc w:val="center"/>
        </w:trPr>
        <w:tc>
          <w:tcPr>
            <w:tcW w:w="2208" w:type="dxa"/>
            <w:vAlign w:val="center"/>
          </w:tcPr>
          <w:p w14:paraId="77AC7DD3" w14:textId="515FD5E2" w:rsidR="00F00EC1" w:rsidRDefault="00F00EC1" w:rsidP="00F00EC1">
            <w:pPr>
              <w:jc w:val="center"/>
            </w:pPr>
            <w:r>
              <w:rPr>
                <w:rFonts w:hint="eastAsia"/>
              </w:rPr>
              <w:t>v1.0.1</w:t>
            </w:r>
          </w:p>
        </w:tc>
        <w:tc>
          <w:tcPr>
            <w:tcW w:w="2208" w:type="dxa"/>
            <w:vAlign w:val="center"/>
          </w:tcPr>
          <w:p w14:paraId="2F63FF77" w14:textId="18F2A705" w:rsidR="00F00EC1" w:rsidRDefault="00F00EC1" w:rsidP="00F00EC1">
            <w:pPr>
              <w:jc w:val="center"/>
            </w:pPr>
            <w:r>
              <w:rPr>
                <w:rFonts w:hint="eastAsia"/>
              </w:rPr>
              <w:t>2020/03/12</w:t>
            </w:r>
          </w:p>
        </w:tc>
        <w:tc>
          <w:tcPr>
            <w:tcW w:w="2209" w:type="dxa"/>
            <w:vAlign w:val="center"/>
          </w:tcPr>
          <w:p w14:paraId="2A4C3CCB" w14:textId="2E820266" w:rsidR="00F00EC1" w:rsidRDefault="00F00EC1" w:rsidP="00F00EC1">
            <w:pPr>
              <w:jc w:val="center"/>
            </w:pPr>
            <w:r>
              <w:rPr>
                <w:rFonts w:hint="eastAsia"/>
              </w:rPr>
              <w:t>功能需求</w:t>
            </w:r>
          </w:p>
        </w:tc>
        <w:tc>
          <w:tcPr>
            <w:tcW w:w="2209" w:type="dxa"/>
            <w:vAlign w:val="center"/>
          </w:tcPr>
          <w:p w14:paraId="49C4F2F0" w14:textId="4CA2C704" w:rsidR="00F00EC1" w:rsidRDefault="00F00EC1" w:rsidP="00F00EC1">
            <w:pPr>
              <w:jc w:val="center"/>
            </w:pPr>
            <w:r>
              <w:rPr>
                <w:rFonts w:hint="eastAsia"/>
              </w:rPr>
              <w:t>王星煜</w:t>
            </w:r>
          </w:p>
        </w:tc>
      </w:tr>
      <w:tr w:rsidR="00F00EC1" w14:paraId="05286077" w14:textId="77777777" w:rsidTr="00F00EC1">
        <w:trPr>
          <w:jc w:val="center"/>
        </w:trPr>
        <w:tc>
          <w:tcPr>
            <w:tcW w:w="2208" w:type="dxa"/>
            <w:vAlign w:val="center"/>
          </w:tcPr>
          <w:p w14:paraId="1DF5EC5E" w14:textId="5380A746" w:rsidR="00F00EC1" w:rsidRDefault="00F00EC1" w:rsidP="00F00EC1">
            <w:pPr>
              <w:jc w:val="center"/>
            </w:pPr>
            <w:r>
              <w:rPr>
                <w:rFonts w:hint="eastAsia"/>
              </w:rPr>
              <w:t>v</w:t>
            </w:r>
            <w:r>
              <w:t>1.0.2</w:t>
            </w:r>
          </w:p>
        </w:tc>
        <w:tc>
          <w:tcPr>
            <w:tcW w:w="2208" w:type="dxa"/>
            <w:vAlign w:val="center"/>
          </w:tcPr>
          <w:p w14:paraId="7E79A098" w14:textId="1D386E78" w:rsidR="00F00EC1" w:rsidRDefault="00F00EC1" w:rsidP="00F00EC1">
            <w:pPr>
              <w:jc w:val="center"/>
            </w:pPr>
            <w:r>
              <w:rPr>
                <w:rFonts w:hint="eastAsia"/>
              </w:rPr>
              <w:t>2</w:t>
            </w:r>
            <w:r>
              <w:t>020</w:t>
            </w:r>
            <w:r>
              <w:rPr>
                <w:rFonts w:hint="eastAsia"/>
              </w:rPr>
              <w:t>/03/14</w:t>
            </w:r>
          </w:p>
        </w:tc>
        <w:tc>
          <w:tcPr>
            <w:tcW w:w="2209" w:type="dxa"/>
            <w:vAlign w:val="center"/>
          </w:tcPr>
          <w:p w14:paraId="1B12EE3E" w14:textId="1BA1F8DE" w:rsidR="00F00EC1" w:rsidRDefault="00F00EC1" w:rsidP="00F00EC1">
            <w:pPr>
              <w:jc w:val="center"/>
            </w:pPr>
            <w:r>
              <w:rPr>
                <w:rFonts w:hint="eastAsia"/>
              </w:rPr>
              <w:t>非功能需求</w:t>
            </w:r>
          </w:p>
        </w:tc>
        <w:tc>
          <w:tcPr>
            <w:tcW w:w="2209" w:type="dxa"/>
            <w:vAlign w:val="center"/>
          </w:tcPr>
          <w:p w14:paraId="404A804A" w14:textId="2FD520E9" w:rsidR="00F00EC1" w:rsidRDefault="00F00EC1" w:rsidP="00F00EC1">
            <w:pPr>
              <w:jc w:val="center"/>
            </w:pPr>
            <w:r>
              <w:rPr>
                <w:rFonts w:hint="eastAsia"/>
              </w:rPr>
              <w:t>王星煜</w:t>
            </w:r>
          </w:p>
        </w:tc>
      </w:tr>
      <w:tr w:rsidR="00F00EC1" w14:paraId="0EA65573" w14:textId="77777777" w:rsidTr="00F00EC1">
        <w:trPr>
          <w:jc w:val="center"/>
        </w:trPr>
        <w:tc>
          <w:tcPr>
            <w:tcW w:w="2208" w:type="dxa"/>
            <w:vAlign w:val="center"/>
          </w:tcPr>
          <w:p w14:paraId="790976F0" w14:textId="77777777" w:rsidR="00F00EC1" w:rsidRDefault="00F00EC1" w:rsidP="00F00EC1">
            <w:pPr>
              <w:jc w:val="center"/>
            </w:pPr>
          </w:p>
        </w:tc>
        <w:tc>
          <w:tcPr>
            <w:tcW w:w="2208" w:type="dxa"/>
            <w:vAlign w:val="center"/>
          </w:tcPr>
          <w:p w14:paraId="7B24E0DA" w14:textId="77777777" w:rsidR="00F00EC1" w:rsidRDefault="00F00EC1" w:rsidP="00F00EC1">
            <w:pPr>
              <w:jc w:val="center"/>
            </w:pPr>
          </w:p>
        </w:tc>
        <w:tc>
          <w:tcPr>
            <w:tcW w:w="2209" w:type="dxa"/>
            <w:vAlign w:val="center"/>
          </w:tcPr>
          <w:p w14:paraId="50D2FB36" w14:textId="77777777" w:rsidR="00F00EC1" w:rsidRDefault="00F00EC1" w:rsidP="00F00EC1">
            <w:pPr>
              <w:jc w:val="center"/>
            </w:pPr>
          </w:p>
        </w:tc>
        <w:tc>
          <w:tcPr>
            <w:tcW w:w="2209" w:type="dxa"/>
            <w:vAlign w:val="center"/>
          </w:tcPr>
          <w:p w14:paraId="48FC35BC" w14:textId="77777777" w:rsidR="00F00EC1" w:rsidRDefault="00F00EC1" w:rsidP="00F00EC1">
            <w:pPr>
              <w:jc w:val="center"/>
            </w:pPr>
          </w:p>
        </w:tc>
      </w:tr>
      <w:tr w:rsidR="00F00EC1" w14:paraId="4A9F6F89" w14:textId="77777777" w:rsidTr="00F00EC1">
        <w:trPr>
          <w:jc w:val="center"/>
        </w:trPr>
        <w:tc>
          <w:tcPr>
            <w:tcW w:w="2208" w:type="dxa"/>
            <w:vAlign w:val="center"/>
          </w:tcPr>
          <w:p w14:paraId="1E28E2B0" w14:textId="77777777" w:rsidR="00F00EC1" w:rsidRDefault="00F00EC1" w:rsidP="00F00EC1">
            <w:pPr>
              <w:jc w:val="center"/>
            </w:pPr>
          </w:p>
        </w:tc>
        <w:tc>
          <w:tcPr>
            <w:tcW w:w="2208" w:type="dxa"/>
            <w:vAlign w:val="center"/>
          </w:tcPr>
          <w:p w14:paraId="218D3F79" w14:textId="77777777" w:rsidR="00F00EC1" w:rsidRDefault="00F00EC1" w:rsidP="00F00EC1">
            <w:pPr>
              <w:jc w:val="center"/>
            </w:pPr>
          </w:p>
        </w:tc>
        <w:tc>
          <w:tcPr>
            <w:tcW w:w="2209" w:type="dxa"/>
            <w:vAlign w:val="center"/>
          </w:tcPr>
          <w:p w14:paraId="42C8CE03" w14:textId="77777777" w:rsidR="00F00EC1" w:rsidRDefault="00F00EC1" w:rsidP="00F00EC1">
            <w:pPr>
              <w:jc w:val="center"/>
            </w:pPr>
          </w:p>
        </w:tc>
        <w:tc>
          <w:tcPr>
            <w:tcW w:w="2209" w:type="dxa"/>
            <w:vAlign w:val="center"/>
          </w:tcPr>
          <w:p w14:paraId="2C9426C0" w14:textId="77777777" w:rsidR="00F00EC1" w:rsidRDefault="00F00EC1" w:rsidP="00F00EC1">
            <w:pPr>
              <w:jc w:val="center"/>
            </w:pPr>
          </w:p>
        </w:tc>
      </w:tr>
    </w:tbl>
    <w:p w14:paraId="1FA0FD6F" w14:textId="7E273B80" w:rsidR="00F00EC1" w:rsidRDefault="00F00EC1" w:rsidP="00823118"/>
    <w:p w14:paraId="422295D6" w14:textId="2C4BD386" w:rsidR="00F00EC1" w:rsidRPr="00F00EC1" w:rsidRDefault="00F00EC1" w:rsidP="00823118">
      <w:pPr>
        <w:rPr>
          <w:rFonts w:ascii="黑体" w:eastAsia="黑体" w:hAnsi="黑体"/>
          <w:sz w:val="32"/>
          <w:szCs w:val="32"/>
        </w:rPr>
      </w:pPr>
      <w:r w:rsidRPr="00F00EC1">
        <w:rPr>
          <w:rFonts w:ascii="黑体" w:eastAsia="黑体" w:hAnsi="黑体" w:hint="eastAsia"/>
          <w:sz w:val="32"/>
          <w:szCs w:val="32"/>
        </w:rPr>
        <w:t>文档审批信息</w:t>
      </w:r>
    </w:p>
    <w:tbl>
      <w:tblPr>
        <w:tblStyle w:val="a9"/>
        <w:tblW w:w="0" w:type="auto"/>
        <w:jc w:val="center"/>
        <w:tblLook w:val="04A0" w:firstRow="1" w:lastRow="0" w:firstColumn="1" w:lastColumn="0" w:noHBand="0" w:noVBand="1"/>
      </w:tblPr>
      <w:tblGrid>
        <w:gridCol w:w="1472"/>
        <w:gridCol w:w="1472"/>
        <w:gridCol w:w="1472"/>
        <w:gridCol w:w="1472"/>
        <w:gridCol w:w="1473"/>
        <w:gridCol w:w="1473"/>
      </w:tblGrid>
      <w:tr w:rsidR="00F00EC1" w14:paraId="5FA74EED" w14:textId="77777777" w:rsidTr="00F00EC1">
        <w:trPr>
          <w:jc w:val="center"/>
        </w:trPr>
        <w:tc>
          <w:tcPr>
            <w:tcW w:w="1472" w:type="dxa"/>
            <w:shd w:val="clear" w:color="auto" w:fill="D9D9D9" w:themeFill="background1" w:themeFillShade="D9"/>
            <w:vAlign w:val="center"/>
          </w:tcPr>
          <w:p w14:paraId="086F86DC" w14:textId="5E171BE0" w:rsidR="00F00EC1" w:rsidRDefault="00F00EC1" w:rsidP="00F00EC1">
            <w:pPr>
              <w:jc w:val="center"/>
              <w:rPr>
                <w:rFonts w:hint="eastAsia"/>
              </w:rPr>
            </w:pPr>
            <w:r>
              <w:rPr>
                <w:rFonts w:hint="eastAsia"/>
              </w:rPr>
              <w:t>版本号</w:t>
            </w:r>
          </w:p>
        </w:tc>
        <w:tc>
          <w:tcPr>
            <w:tcW w:w="1472" w:type="dxa"/>
            <w:shd w:val="clear" w:color="auto" w:fill="D9D9D9" w:themeFill="background1" w:themeFillShade="D9"/>
            <w:vAlign w:val="center"/>
          </w:tcPr>
          <w:p w14:paraId="399555A7" w14:textId="3E993E86" w:rsidR="00F00EC1" w:rsidRDefault="00F00EC1" w:rsidP="00F00EC1">
            <w:pPr>
              <w:jc w:val="center"/>
              <w:rPr>
                <w:rFonts w:hint="eastAsia"/>
              </w:rPr>
            </w:pPr>
            <w:r>
              <w:rPr>
                <w:rFonts w:hint="eastAsia"/>
              </w:rPr>
              <w:t>提交人</w:t>
            </w:r>
          </w:p>
        </w:tc>
        <w:tc>
          <w:tcPr>
            <w:tcW w:w="1472" w:type="dxa"/>
            <w:shd w:val="clear" w:color="auto" w:fill="D9D9D9" w:themeFill="background1" w:themeFillShade="D9"/>
            <w:vAlign w:val="center"/>
          </w:tcPr>
          <w:p w14:paraId="3103B632" w14:textId="03812222" w:rsidR="00F00EC1" w:rsidRDefault="00F00EC1" w:rsidP="00F00EC1">
            <w:pPr>
              <w:jc w:val="center"/>
              <w:rPr>
                <w:rFonts w:hint="eastAsia"/>
              </w:rPr>
            </w:pPr>
            <w:r>
              <w:rPr>
                <w:rFonts w:hint="eastAsia"/>
              </w:rPr>
              <w:t>批准人</w:t>
            </w:r>
          </w:p>
        </w:tc>
        <w:tc>
          <w:tcPr>
            <w:tcW w:w="1472" w:type="dxa"/>
            <w:shd w:val="clear" w:color="auto" w:fill="D9D9D9" w:themeFill="background1" w:themeFillShade="D9"/>
            <w:vAlign w:val="center"/>
          </w:tcPr>
          <w:p w14:paraId="76715D6C" w14:textId="48FD49A5" w:rsidR="00F00EC1" w:rsidRDefault="00F00EC1" w:rsidP="00F00EC1">
            <w:pPr>
              <w:jc w:val="center"/>
              <w:rPr>
                <w:rFonts w:hint="eastAsia"/>
              </w:rPr>
            </w:pPr>
            <w:r>
              <w:rPr>
                <w:rFonts w:hint="eastAsia"/>
              </w:rPr>
              <w:t>批准日期</w:t>
            </w:r>
          </w:p>
        </w:tc>
        <w:tc>
          <w:tcPr>
            <w:tcW w:w="1473" w:type="dxa"/>
            <w:shd w:val="clear" w:color="auto" w:fill="D9D9D9" w:themeFill="background1" w:themeFillShade="D9"/>
            <w:vAlign w:val="center"/>
          </w:tcPr>
          <w:p w14:paraId="761A0073" w14:textId="0C83A76D" w:rsidR="00F00EC1" w:rsidRDefault="00F00EC1" w:rsidP="00F00EC1">
            <w:pPr>
              <w:jc w:val="center"/>
              <w:rPr>
                <w:rFonts w:hint="eastAsia"/>
              </w:rPr>
            </w:pPr>
            <w:r>
              <w:rPr>
                <w:rFonts w:hint="eastAsia"/>
              </w:rPr>
              <w:t>发布日期</w:t>
            </w:r>
          </w:p>
        </w:tc>
        <w:tc>
          <w:tcPr>
            <w:tcW w:w="1473" w:type="dxa"/>
            <w:shd w:val="clear" w:color="auto" w:fill="D9D9D9" w:themeFill="background1" w:themeFillShade="D9"/>
            <w:vAlign w:val="center"/>
          </w:tcPr>
          <w:p w14:paraId="5E9044AB" w14:textId="28C96C5E" w:rsidR="00F00EC1" w:rsidRDefault="00F00EC1" w:rsidP="00F00EC1">
            <w:pPr>
              <w:jc w:val="center"/>
              <w:rPr>
                <w:rFonts w:hint="eastAsia"/>
              </w:rPr>
            </w:pPr>
            <w:r>
              <w:rPr>
                <w:rFonts w:hint="eastAsia"/>
              </w:rPr>
              <w:t>备注</w:t>
            </w:r>
          </w:p>
        </w:tc>
      </w:tr>
      <w:tr w:rsidR="00F00EC1" w14:paraId="2DC712C1" w14:textId="77777777" w:rsidTr="00F00EC1">
        <w:trPr>
          <w:jc w:val="center"/>
        </w:trPr>
        <w:tc>
          <w:tcPr>
            <w:tcW w:w="1472" w:type="dxa"/>
            <w:vAlign w:val="center"/>
          </w:tcPr>
          <w:p w14:paraId="308BCF23" w14:textId="4C0EF1F2" w:rsidR="00F00EC1" w:rsidRDefault="00F00EC1" w:rsidP="00F00EC1">
            <w:pPr>
              <w:jc w:val="center"/>
              <w:rPr>
                <w:rFonts w:hint="eastAsia"/>
              </w:rPr>
            </w:pPr>
            <w:r>
              <w:rPr>
                <w:rFonts w:hint="eastAsia"/>
              </w:rPr>
              <w:t>v</w:t>
            </w:r>
            <w:r>
              <w:t>1.0.0</w:t>
            </w:r>
          </w:p>
        </w:tc>
        <w:tc>
          <w:tcPr>
            <w:tcW w:w="1472" w:type="dxa"/>
            <w:vAlign w:val="center"/>
          </w:tcPr>
          <w:p w14:paraId="7E9640E9" w14:textId="3B773D6F" w:rsidR="00F00EC1" w:rsidRDefault="00F00EC1" w:rsidP="00F00EC1">
            <w:pPr>
              <w:jc w:val="center"/>
              <w:rPr>
                <w:rFonts w:hint="eastAsia"/>
              </w:rPr>
            </w:pPr>
            <w:r>
              <w:rPr>
                <w:rFonts w:hint="eastAsia"/>
              </w:rPr>
              <w:t>王星煜</w:t>
            </w:r>
          </w:p>
        </w:tc>
        <w:tc>
          <w:tcPr>
            <w:tcW w:w="1472" w:type="dxa"/>
            <w:vAlign w:val="center"/>
          </w:tcPr>
          <w:p w14:paraId="65452A9F" w14:textId="44E2E376" w:rsidR="00F00EC1" w:rsidRDefault="00F00EC1" w:rsidP="00F00EC1">
            <w:pPr>
              <w:jc w:val="center"/>
              <w:rPr>
                <w:rFonts w:hint="eastAsia"/>
              </w:rPr>
            </w:pPr>
            <w:r>
              <w:rPr>
                <w:rFonts w:hint="eastAsia"/>
              </w:rPr>
              <w:t>王星煜</w:t>
            </w:r>
          </w:p>
        </w:tc>
        <w:tc>
          <w:tcPr>
            <w:tcW w:w="1472" w:type="dxa"/>
            <w:vAlign w:val="center"/>
          </w:tcPr>
          <w:p w14:paraId="2980F8E5" w14:textId="45CB332A" w:rsidR="00F00EC1" w:rsidRDefault="00F00EC1" w:rsidP="00F00EC1">
            <w:pPr>
              <w:jc w:val="center"/>
              <w:rPr>
                <w:rFonts w:hint="eastAsia"/>
              </w:rPr>
            </w:pPr>
            <w:r>
              <w:rPr>
                <w:rFonts w:hint="eastAsia"/>
              </w:rPr>
              <w:t>2020/03/11</w:t>
            </w:r>
          </w:p>
        </w:tc>
        <w:tc>
          <w:tcPr>
            <w:tcW w:w="1473" w:type="dxa"/>
            <w:vAlign w:val="center"/>
          </w:tcPr>
          <w:p w14:paraId="53D92894" w14:textId="1F76AA3A" w:rsidR="00F00EC1" w:rsidRDefault="00F00EC1" w:rsidP="00F00EC1">
            <w:pPr>
              <w:jc w:val="center"/>
              <w:rPr>
                <w:rFonts w:hint="eastAsia"/>
              </w:rPr>
            </w:pPr>
            <w:r>
              <w:rPr>
                <w:rFonts w:hint="eastAsia"/>
              </w:rPr>
              <w:t>2020/03/11</w:t>
            </w:r>
          </w:p>
        </w:tc>
        <w:tc>
          <w:tcPr>
            <w:tcW w:w="1473" w:type="dxa"/>
            <w:vAlign w:val="center"/>
          </w:tcPr>
          <w:p w14:paraId="4CF6A93B" w14:textId="77777777" w:rsidR="00F00EC1" w:rsidRDefault="00F00EC1" w:rsidP="00F00EC1">
            <w:pPr>
              <w:jc w:val="center"/>
              <w:rPr>
                <w:rFonts w:hint="eastAsia"/>
              </w:rPr>
            </w:pPr>
          </w:p>
        </w:tc>
      </w:tr>
      <w:tr w:rsidR="00F00EC1" w14:paraId="1F902BF8" w14:textId="77777777" w:rsidTr="00F00EC1">
        <w:trPr>
          <w:jc w:val="center"/>
        </w:trPr>
        <w:tc>
          <w:tcPr>
            <w:tcW w:w="1472" w:type="dxa"/>
            <w:vAlign w:val="center"/>
          </w:tcPr>
          <w:p w14:paraId="4927332E" w14:textId="1389789E" w:rsidR="00F00EC1" w:rsidRDefault="00F00EC1" w:rsidP="00F00EC1">
            <w:pPr>
              <w:jc w:val="center"/>
              <w:rPr>
                <w:rFonts w:hint="eastAsia"/>
              </w:rPr>
            </w:pPr>
            <w:r>
              <w:t>v</w:t>
            </w:r>
            <w:r>
              <w:rPr>
                <w:rFonts w:hint="eastAsia"/>
              </w:rPr>
              <w:t>1.0.1</w:t>
            </w:r>
          </w:p>
        </w:tc>
        <w:tc>
          <w:tcPr>
            <w:tcW w:w="1472" w:type="dxa"/>
            <w:vAlign w:val="center"/>
          </w:tcPr>
          <w:p w14:paraId="7FE346F8" w14:textId="50DB097A" w:rsidR="00F00EC1" w:rsidRDefault="00F00EC1" w:rsidP="00F00EC1">
            <w:pPr>
              <w:jc w:val="center"/>
              <w:rPr>
                <w:rFonts w:hint="eastAsia"/>
              </w:rPr>
            </w:pPr>
            <w:r>
              <w:rPr>
                <w:rFonts w:hint="eastAsia"/>
              </w:rPr>
              <w:t>王星煜</w:t>
            </w:r>
          </w:p>
        </w:tc>
        <w:tc>
          <w:tcPr>
            <w:tcW w:w="1472" w:type="dxa"/>
            <w:vAlign w:val="center"/>
          </w:tcPr>
          <w:p w14:paraId="4D26A170" w14:textId="5F7DB960" w:rsidR="00F00EC1" w:rsidRDefault="00F00EC1" w:rsidP="00F00EC1">
            <w:pPr>
              <w:jc w:val="center"/>
              <w:rPr>
                <w:rFonts w:hint="eastAsia"/>
              </w:rPr>
            </w:pPr>
            <w:r>
              <w:rPr>
                <w:rFonts w:hint="eastAsia"/>
              </w:rPr>
              <w:t>王星煜</w:t>
            </w:r>
          </w:p>
        </w:tc>
        <w:tc>
          <w:tcPr>
            <w:tcW w:w="1472" w:type="dxa"/>
            <w:vAlign w:val="center"/>
          </w:tcPr>
          <w:p w14:paraId="5E0C1D94" w14:textId="7FF2C604" w:rsidR="00F00EC1" w:rsidRDefault="00F00EC1" w:rsidP="00F00EC1">
            <w:pPr>
              <w:jc w:val="center"/>
              <w:rPr>
                <w:rFonts w:hint="eastAsia"/>
              </w:rPr>
            </w:pPr>
            <w:r>
              <w:rPr>
                <w:rFonts w:hint="eastAsia"/>
              </w:rPr>
              <w:t>2020/03/12</w:t>
            </w:r>
          </w:p>
        </w:tc>
        <w:tc>
          <w:tcPr>
            <w:tcW w:w="1473" w:type="dxa"/>
            <w:vAlign w:val="center"/>
          </w:tcPr>
          <w:p w14:paraId="11D79315" w14:textId="561C6973" w:rsidR="00F00EC1" w:rsidRDefault="00F00EC1" w:rsidP="00F00EC1">
            <w:pPr>
              <w:jc w:val="center"/>
              <w:rPr>
                <w:rFonts w:hint="eastAsia"/>
              </w:rPr>
            </w:pPr>
            <w:r>
              <w:rPr>
                <w:rFonts w:hint="eastAsia"/>
              </w:rPr>
              <w:t>2020/03/12</w:t>
            </w:r>
          </w:p>
        </w:tc>
        <w:tc>
          <w:tcPr>
            <w:tcW w:w="1473" w:type="dxa"/>
            <w:vAlign w:val="center"/>
          </w:tcPr>
          <w:p w14:paraId="163237B7" w14:textId="77777777" w:rsidR="00F00EC1" w:rsidRDefault="00F00EC1" w:rsidP="00F00EC1">
            <w:pPr>
              <w:jc w:val="center"/>
              <w:rPr>
                <w:rFonts w:hint="eastAsia"/>
              </w:rPr>
            </w:pPr>
          </w:p>
        </w:tc>
      </w:tr>
      <w:tr w:rsidR="00F00EC1" w14:paraId="2F7A540D" w14:textId="77777777" w:rsidTr="00F00EC1">
        <w:trPr>
          <w:jc w:val="center"/>
        </w:trPr>
        <w:tc>
          <w:tcPr>
            <w:tcW w:w="1472" w:type="dxa"/>
            <w:vAlign w:val="center"/>
          </w:tcPr>
          <w:p w14:paraId="78F37D51" w14:textId="39DBFEAB" w:rsidR="00F00EC1" w:rsidRDefault="00F00EC1" w:rsidP="00F00EC1">
            <w:pPr>
              <w:jc w:val="center"/>
              <w:rPr>
                <w:rFonts w:hint="eastAsia"/>
              </w:rPr>
            </w:pPr>
            <w:r>
              <w:t>v</w:t>
            </w:r>
            <w:r>
              <w:rPr>
                <w:rFonts w:hint="eastAsia"/>
              </w:rPr>
              <w:t>1.0.2</w:t>
            </w:r>
          </w:p>
        </w:tc>
        <w:tc>
          <w:tcPr>
            <w:tcW w:w="1472" w:type="dxa"/>
            <w:vAlign w:val="center"/>
          </w:tcPr>
          <w:p w14:paraId="301B7D6B" w14:textId="458051CC" w:rsidR="00F00EC1" w:rsidRDefault="00F00EC1" w:rsidP="00F00EC1">
            <w:pPr>
              <w:jc w:val="center"/>
              <w:rPr>
                <w:rFonts w:hint="eastAsia"/>
              </w:rPr>
            </w:pPr>
            <w:r>
              <w:rPr>
                <w:rFonts w:hint="eastAsia"/>
              </w:rPr>
              <w:t>王星煜</w:t>
            </w:r>
          </w:p>
        </w:tc>
        <w:tc>
          <w:tcPr>
            <w:tcW w:w="1472" w:type="dxa"/>
            <w:vAlign w:val="center"/>
          </w:tcPr>
          <w:p w14:paraId="29A7486A" w14:textId="60A25E5C" w:rsidR="00F00EC1" w:rsidRDefault="00F00EC1" w:rsidP="00F00EC1">
            <w:pPr>
              <w:jc w:val="center"/>
              <w:rPr>
                <w:rFonts w:hint="eastAsia"/>
              </w:rPr>
            </w:pPr>
            <w:r>
              <w:rPr>
                <w:rFonts w:hint="eastAsia"/>
              </w:rPr>
              <w:t>王星煜</w:t>
            </w:r>
          </w:p>
        </w:tc>
        <w:tc>
          <w:tcPr>
            <w:tcW w:w="1472" w:type="dxa"/>
            <w:vAlign w:val="center"/>
          </w:tcPr>
          <w:p w14:paraId="1191DC7C" w14:textId="3D2ED6B3" w:rsidR="00F00EC1" w:rsidRDefault="00F00EC1" w:rsidP="00F00EC1">
            <w:pPr>
              <w:jc w:val="center"/>
              <w:rPr>
                <w:rFonts w:hint="eastAsia"/>
              </w:rPr>
            </w:pPr>
            <w:r>
              <w:rPr>
                <w:rFonts w:hint="eastAsia"/>
              </w:rPr>
              <w:t>2020/03/14</w:t>
            </w:r>
          </w:p>
        </w:tc>
        <w:tc>
          <w:tcPr>
            <w:tcW w:w="1473" w:type="dxa"/>
            <w:vAlign w:val="center"/>
          </w:tcPr>
          <w:p w14:paraId="23C42996" w14:textId="0DE191BF" w:rsidR="00F00EC1" w:rsidRDefault="00F00EC1" w:rsidP="00F00EC1">
            <w:pPr>
              <w:jc w:val="center"/>
              <w:rPr>
                <w:rFonts w:hint="eastAsia"/>
              </w:rPr>
            </w:pPr>
            <w:r>
              <w:rPr>
                <w:rFonts w:hint="eastAsia"/>
              </w:rPr>
              <w:t>2020/03/14</w:t>
            </w:r>
          </w:p>
        </w:tc>
        <w:tc>
          <w:tcPr>
            <w:tcW w:w="1473" w:type="dxa"/>
            <w:vAlign w:val="center"/>
          </w:tcPr>
          <w:p w14:paraId="377C1D3C" w14:textId="77777777" w:rsidR="00F00EC1" w:rsidRDefault="00F00EC1" w:rsidP="00F00EC1">
            <w:pPr>
              <w:jc w:val="center"/>
              <w:rPr>
                <w:rFonts w:hint="eastAsia"/>
              </w:rPr>
            </w:pPr>
          </w:p>
        </w:tc>
      </w:tr>
      <w:tr w:rsidR="00F00EC1" w14:paraId="7E16CE98" w14:textId="77777777" w:rsidTr="00F00EC1">
        <w:trPr>
          <w:jc w:val="center"/>
        </w:trPr>
        <w:tc>
          <w:tcPr>
            <w:tcW w:w="1472" w:type="dxa"/>
            <w:vAlign w:val="center"/>
          </w:tcPr>
          <w:p w14:paraId="02F7349E" w14:textId="77777777" w:rsidR="00F00EC1" w:rsidRDefault="00F00EC1" w:rsidP="00F00EC1">
            <w:pPr>
              <w:jc w:val="center"/>
              <w:rPr>
                <w:rFonts w:hint="eastAsia"/>
              </w:rPr>
            </w:pPr>
          </w:p>
        </w:tc>
        <w:tc>
          <w:tcPr>
            <w:tcW w:w="1472" w:type="dxa"/>
            <w:vAlign w:val="center"/>
          </w:tcPr>
          <w:p w14:paraId="60AA4639" w14:textId="77777777" w:rsidR="00F00EC1" w:rsidRDefault="00F00EC1" w:rsidP="00F00EC1">
            <w:pPr>
              <w:jc w:val="center"/>
              <w:rPr>
                <w:rFonts w:hint="eastAsia"/>
              </w:rPr>
            </w:pPr>
          </w:p>
        </w:tc>
        <w:tc>
          <w:tcPr>
            <w:tcW w:w="1472" w:type="dxa"/>
            <w:vAlign w:val="center"/>
          </w:tcPr>
          <w:p w14:paraId="7F54D4B8" w14:textId="77777777" w:rsidR="00F00EC1" w:rsidRDefault="00F00EC1" w:rsidP="00F00EC1">
            <w:pPr>
              <w:jc w:val="center"/>
              <w:rPr>
                <w:rFonts w:hint="eastAsia"/>
              </w:rPr>
            </w:pPr>
          </w:p>
        </w:tc>
        <w:tc>
          <w:tcPr>
            <w:tcW w:w="1472" w:type="dxa"/>
            <w:vAlign w:val="center"/>
          </w:tcPr>
          <w:p w14:paraId="747189C8" w14:textId="77777777" w:rsidR="00F00EC1" w:rsidRDefault="00F00EC1" w:rsidP="00F00EC1">
            <w:pPr>
              <w:jc w:val="center"/>
              <w:rPr>
                <w:rFonts w:hint="eastAsia"/>
              </w:rPr>
            </w:pPr>
          </w:p>
        </w:tc>
        <w:tc>
          <w:tcPr>
            <w:tcW w:w="1473" w:type="dxa"/>
            <w:vAlign w:val="center"/>
          </w:tcPr>
          <w:p w14:paraId="42BFB012" w14:textId="77777777" w:rsidR="00F00EC1" w:rsidRDefault="00F00EC1" w:rsidP="00F00EC1">
            <w:pPr>
              <w:jc w:val="center"/>
              <w:rPr>
                <w:rFonts w:hint="eastAsia"/>
              </w:rPr>
            </w:pPr>
          </w:p>
        </w:tc>
        <w:tc>
          <w:tcPr>
            <w:tcW w:w="1473" w:type="dxa"/>
            <w:vAlign w:val="center"/>
          </w:tcPr>
          <w:p w14:paraId="4ED28A77" w14:textId="77777777" w:rsidR="00F00EC1" w:rsidRDefault="00F00EC1" w:rsidP="00F00EC1">
            <w:pPr>
              <w:jc w:val="center"/>
              <w:rPr>
                <w:rFonts w:hint="eastAsia"/>
              </w:rPr>
            </w:pPr>
          </w:p>
        </w:tc>
      </w:tr>
      <w:tr w:rsidR="00F00EC1" w14:paraId="42B4DA54" w14:textId="77777777" w:rsidTr="00F00EC1">
        <w:trPr>
          <w:jc w:val="center"/>
        </w:trPr>
        <w:tc>
          <w:tcPr>
            <w:tcW w:w="1472" w:type="dxa"/>
            <w:vAlign w:val="center"/>
          </w:tcPr>
          <w:p w14:paraId="4C00957A" w14:textId="77777777" w:rsidR="00F00EC1" w:rsidRDefault="00F00EC1" w:rsidP="00F00EC1">
            <w:pPr>
              <w:jc w:val="center"/>
              <w:rPr>
                <w:rFonts w:hint="eastAsia"/>
              </w:rPr>
            </w:pPr>
          </w:p>
        </w:tc>
        <w:tc>
          <w:tcPr>
            <w:tcW w:w="1472" w:type="dxa"/>
            <w:vAlign w:val="center"/>
          </w:tcPr>
          <w:p w14:paraId="4D7357B0" w14:textId="77777777" w:rsidR="00F00EC1" w:rsidRDefault="00F00EC1" w:rsidP="00F00EC1">
            <w:pPr>
              <w:jc w:val="center"/>
              <w:rPr>
                <w:rFonts w:hint="eastAsia"/>
              </w:rPr>
            </w:pPr>
          </w:p>
        </w:tc>
        <w:tc>
          <w:tcPr>
            <w:tcW w:w="1472" w:type="dxa"/>
            <w:vAlign w:val="center"/>
          </w:tcPr>
          <w:p w14:paraId="5CF7EA21" w14:textId="77777777" w:rsidR="00F00EC1" w:rsidRDefault="00F00EC1" w:rsidP="00F00EC1">
            <w:pPr>
              <w:jc w:val="center"/>
              <w:rPr>
                <w:rFonts w:hint="eastAsia"/>
              </w:rPr>
            </w:pPr>
          </w:p>
        </w:tc>
        <w:tc>
          <w:tcPr>
            <w:tcW w:w="1472" w:type="dxa"/>
            <w:vAlign w:val="center"/>
          </w:tcPr>
          <w:p w14:paraId="2DDDE31C" w14:textId="77777777" w:rsidR="00F00EC1" w:rsidRDefault="00F00EC1" w:rsidP="00F00EC1">
            <w:pPr>
              <w:jc w:val="center"/>
              <w:rPr>
                <w:rFonts w:hint="eastAsia"/>
              </w:rPr>
            </w:pPr>
          </w:p>
        </w:tc>
        <w:tc>
          <w:tcPr>
            <w:tcW w:w="1473" w:type="dxa"/>
            <w:vAlign w:val="center"/>
          </w:tcPr>
          <w:p w14:paraId="345E6AF6" w14:textId="77777777" w:rsidR="00F00EC1" w:rsidRDefault="00F00EC1" w:rsidP="00F00EC1">
            <w:pPr>
              <w:jc w:val="center"/>
              <w:rPr>
                <w:rFonts w:hint="eastAsia"/>
              </w:rPr>
            </w:pPr>
          </w:p>
        </w:tc>
        <w:tc>
          <w:tcPr>
            <w:tcW w:w="1473" w:type="dxa"/>
            <w:vAlign w:val="center"/>
          </w:tcPr>
          <w:p w14:paraId="253A2547" w14:textId="77777777" w:rsidR="00F00EC1" w:rsidRDefault="00F00EC1" w:rsidP="00F00EC1">
            <w:pPr>
              <w:jc w:val="center"/>
              <w:rPr>
                <w:rFonts w:hint="eastAsia"/>
              </w:rPr>
            </w:pPr>
          </w:p>
        </w:tc>
      </w:tr>
    </w:tbl>
    <w:p w14:paraId="73FE7B24" w14:textId="77777777" w:rsidR="00F00EC1" w:rsidRDefault="00F00EC1" w:rsidP="00823118">
      <w:pPr>
        <w:rPr>
          <w:rFonts w:hint="eastAsia"/>
        </w:rPr>
      </w:pPr>
    </w:p>
    <w:p w14:paraId="381BB1F3" w14:textId="77777777" w:rsidR="00823118" w:rsidRDefault="00823118">
      <w:pPr>
        <w:widowControl/>
        <w:jc w:val="left"/>
      </w:pPr>
      <w:r>
        <w:br w:type="page"/>
      </w:r>
    </w:p>
    <w:p w14:paraId="3E748868" w14:textId="0F7F582E" w:rsidR="00823118" w:rsidRDefault="00823118" w:rsidP="004F5541">
      <w:pPr>
        <w:pStyle w:val="aa"/>
        <w:numPr>
          <w:ilvl w:val="0"/>
          <w:numId w:val="1"/>
        </w:numPr>
        <w:spacing w:line="360" w:lineRule="auto"/>
        <w:ind w:firstLineChars="0"/>
        <w:rPr>
          <w:rFonts w:ascii="黑体" w:eastAsia="黑体" w:hAnsi="黑体"/>
          <w:sz w:val="32"/>
          <w:szCs w:val="32"/>
        </w:rPr>
      </w:pPr>
      <w:r w:rsidRPr="00823118">
        <w:rPr>
          <w:rFonts w:ascii="黑体" w:eastAsia="黑体" w:hAnsi="黑体" w:hint="eastAsia"/>
          <w:sz w:val="32"/>
          <w:szCs w:val="32"/>
        </w:rPr>
        <w:lastRenderedPageBreak/>
        <w:t>引言</w:t>
      </w:r>
    </w:p>
    <w:p w14:paraId="236684BA" w14:textId="2D92335F" w:rsidR="00823118" w:rsidRDefault="00823118" w:rsidP="004F5541">
      <w:pPr>
        <w:pStyle w:val="aa"/>
        <w:numPr>
          <w:ilvl w:val="1"/>
          <w:numId w:val="1"/>
        </w:numPr>
        <w:spacing w:line="360" w:lineRule="auto"/>
        <w:ind w:firstLineChars="0"/>
        <w:rPr>
          <w:rFonts w:ascii="黑体" w:eastAsia="黑体" w:hAnsi="黑体"/>
          <w:sz w:val="28"/>
          <w:szCs w:val="28"/>
        </w:rPr>
      </w:pPr>
      <w:r w:rsidRPr="00C47092">
        <w:rPr>
          <w:rFonts w:ascii="黑体" w:eastAsia="黑体" w:hAnsi="黑体" w:hint="eastAsia"/>
          <w:sz w:val="28"/>
          <w:szCs w:val="28"/>
        </w:rPr>
        <w:t>目的</w:t>
      </w:r>
    </w:p>
    <w:p w14:paraId="5CC99BB3" w14:textId="6CD3550B" w:rsidR="00C47092" w:rsidRDefault="00C47092" w:rsidP="004F5541">
      <w:pPr>
        <w:spacing w:line="360" w:lineRule="auto"/>
        <w:ind w:left="992" w:firstLine="268"/>
        <w:rPr>
          <w:rFonts w:ascii="宋体" w:hAnsi="宋体"/>
          <w:szCs w:val="24"/>
        </w:rPr>
      </w:pPr>
      <w:r>
        <w:rPr>
          <w:rFonts w:ascii="宋体" w:hAnsi="宋体" w:hint="eastAsia"/>
          <w:szCs w:val="24"/>
        </w:rPr>
        <w:t>本文档给出了山东省企业就业失业数据采集系统（下称系统）</w:t>
      </w:r>
      <w:r w:rsidR="00947477">
        <w:rPr>
          <w:rFonts w:ascii="宋体" w:hAnsi="宋体" w:hint="eastAsia"/>
          <w:szCs w:val="24"/>
        </w:rPr>
        <w:t>的整体功能机构的概貌，从整体架构上给出系统的轮廓，确定系统的边界。对功能需求、以及其他非功能需求给出详细的描述。</w:t>
      </w:r>
    </w:p>
    <w:p w14:paraId="56A91038" w14:textId="2EE01E25" w:rsidR="00CF6B22" w:rsidRPr="00C47092" w:rsidRDefault="00947477" w:rsidP="00CF6B22">
      <w:pPr>
        <w:spacing w:line="360" w:lineRule="auto"/>
        <w:ind w:left="992" w:firstLine="268"/>
        <w:rPr>
          <w:rFonts w:ascii="宋体" w:hAnsi="宋体" w:hint="eastAsia"/>
          <w:szCs w:val="24"/>
        </w:rPr>
      </w:pPr>
      <w:r>
        <w:rPr>
          <w:rFonts w:ascii="宋体" w:hAnsi="宋体" w:hint="eastAsia"/>
          <w:szCs w:val="24"/>
        </w:rPr>
        <w:t>该文档详尽说明了该系统的需求和规格这些规格说明是进行设计的基础，也是编写测试用例和进行系统测试的主要依据。同时，也为用户确定软件功能需求提供主要依据。</w:t>
      </w:r>
    </w:p>
    <w:p w14:paraId="7711FEBB" w14:textId="56AEA9C2" w:rsidR="00823118" w:rsidRDefault="00CF6B22" w:rsidP="004F5541">
      <w:pPr>
        <w:pStyle w:val="aa"/>
        <w:numPr>
          <w:ilvl w:val="1"/>
          <w:numId w:val="1"/>
        </w:numPr>
        <w:spacing w:line="360" w:lineRule="auto"/>
        <w:ind w:firstLineChars="0"/>
        <w:rPr>
          <w:rFonts w:ascii="黑体" w:eastAsia="黑体" w:hAnsi="黑体"/>
          <w:sz w:val="28"/>
          <w:szCs w:val="28"/>
        </w:rPr>
      </w:pPr>
      <w:r>
        <w:rPr>
          <w:rFonts w:ascii="黑体" w:eastAsia="黑体" w:hAnsi="黑体" w:hint="eastAsia"/>
          <w:sz w:val="28"/>
          <w:szCs w:val="28"/>
        </w:rPr>
        <w:t>预期读者</w:t>
      </w:r>
    </w:p>
    <w:p w14:paraId="47B43279" w14:textId="670120B3" w:rsidR="00A0139E" w:rsidRPr="00A0139E" w:rsidRDefault="00A0139E" w:rsidP="00CF6B22">
      <w:pPr>
        <w:pStyle w:val="aa"/>
        <w:spacing w:line="360" w:lineRule="auto"/>
        <w:ind w:left="992" w:firstLineChars="0" w:firstLine="0"/>
        <w:rPr>
          <w:rFonts w:ascii="宋体" w:hAnsi="宋体"/>
          <w:szCs w:val="24"/>
        </w:rPr>
      </w:pPr>
      <w:r w:rsidRPr="00A0139E">
        <w:rPr>
          <w:rFonts w:ascii="宋体" w:hAnsi="宋体" w:hint="eastAsia"/>
          <w:szCs w:val="24"/>
        </w:rPr>
        <w:t>该文档主要面向以下读者对象：</w:t>
      </w:r>
    </w:p>
    <w:p w14:paraId="31505D94" w14:textId="5C1FF769" w:rsidR="00A0139E" w:rsidRDefault="00A0139E" w:rsidP="00A0139E">
      <w:pPr>
        <w:pStyle w:val="aa"/>
        <w:numPr>
          <w:ilvl w:val="0"/>
          <w:numId w:val="2"/>
        </w:numPr>
        <w:spacing w:line="360" w:lineRule="auto"/>
        <w:ind w:firstLineChars="0"/>
        <w:rPr>
          <w:rFonts w:ascii="宋体" w:hAnsi="宋体"/>
          <w:szCs w:val="24"/>
        </w:rPr>
      </w:pPr>
      <w:r w:rsidRPr="00A0139E">
        <w:rPr>
          <w:rFonts w:ascii="宋体" w:hAnsi="宋体" w:hint="eastAsia"/>
          <w:szCs w:val="24"/>
        </w:rPr>
        <w:t>项目经理：项目经理可以根据该文档了解预期产品功能</w:t>
      </w:r>
      <w:r>
        <w:rPr>
          <w:rFonts w:ascii="宋体" w:hAnsi="宋体" w:hint="eastAsia"/>
          <w:szCs w:val="24"/>
        </w:rPr>
        <w:t>，据此进行系统设计与项目管理</w:t>
      </w:r>
    </w:p>
    <w:p w14:paraId="51636630" w14:textId="60328F39" w:rsidR="00A0139E" w:rsidRDefault="00A0139E" w:rsidP="00A0139E">
      <w:pPr>
        <w:pStyle w:val="aa"/>
        <w:numPr>
          <w:ilvl w:val="0"/>
          <w:numId w:val="2"/>
        </w:numPr>
        <w:spacing w:line="360" w:lineRule="auto"/>
        <w:ind w:firstLineChars="0"/>
        <w:rPr>
          <w:rFonts w:ascii="宋体" w:hAnsi="宋体"/>
          <w:szCs w:val="24"/>
        </w:rPr>
      </w:pPr>
      <w:r>
        <w:rPr>
          <w:rFonts w:ascii="宋体" w:hAnsi="宋体" w:hint="eastAsia"/>
          <w:szCs w:val="24"/>
        </w:rPr>
        <w:t>系统设计人员：对需求进行分析，并给出系统。</w:t>
      </w:r>
    </w:p>
    <w:p w14:paraId="0EAD5F58" w14:textId="5205C2FE" w:rsidR="00A0139E" w:rsidRDefault="00A0139E" w:rsidP="00A0139E">
      <w:pPr>
        <w:pStyle w:val="aa"/>
        <w:numPr>
          <w:ilvl w:val="0"/>
          <w:numId w:val="2"/>
        </w:numPr>
        <w:spacing w:line="360" w:lineRule="auto"/>
        <w:ind w:firstLineChars="0"/>
        <w:rPr>
          <w:rFonts w:ascii="宋体" w:hAnsi="宋体"/>
          <w:szCs w:val="24"/>
        </w:rPr>
      </w:pPr>
      <w:r>
        <w:rPr>
          <w:rFonts w:ascii="宋体" w:hAnsi="宋体" w:hint="eastAsia"/>
          <w:szCs w:val="24"/>
        </w:rPr>
        <w:t>系统测试人员：根据本文档编写测试用例，并对软件进行功能性与非功能性测试。</w:t>
      </w:r>
    </w:p>
    <w:p w14:paraId="42166815" w14:textId="7402412A" w:rsidR="00A0139E" w:rsidRDefault="00A0139E" w:rsidP="00A0139E">
      <w:pPr>
        <w:pStyle w:val="aa"/>
        <w:numPr>
          <w:ilvl w:val="0"/>
          <w:numId w:val="2"/>
        </w:numPr>
        <w:spacing w:line="360" w:lineRule="auto"/>
        <w:ind w:firstLineChars="0"/>
        <w:rPr>
          <w:rFonts w:ascii="宋体" w:hAnsi="宋体"/>
          <w:szCs w:val="24"/>
        </w:rPr>
      </w:pPr>
      <w:r>
        <w:rPr>
          <w:rFonts w:ascii="宋体" w:hAnsi="宋体" w:hint="eastAsia"/>
          <w:szCs w:val="24"/>
        </w:rPr>
        <w:t>用户：了解预期产品的功能和性能，并于需求分析人员对系统进行讨论和协商。</w:t>
      </w:r>
    </w:p>
    <w:p w14:paraId="158ADF3F" w14:textId="5EB95298" w:rsidR="00A0139E" w:rsidRPr="00A0139E" w:rsidRDefault="00A0139E" w:rsidP="00A0139E">
      <w:pPr>
        <w:pStyle w:val="aa"/>
        <w:numPr>
          <w:ilvl w:val="0"/>
          <w:numId w:val="2"/>
        </w:numPr>
        <w:spacing w:line="360" w:lineRule="auto"/>
        <w:ind w:firstLineChars="0"/>
        <w:rPr>
          <w:rFonts w:ascii="宋体" w:hAnsi="宋体" w:hint="eastAsia"/>
          <w:szCs w:val="24"/>
        </w:rPr>
      </w:pPr>
      <w:r>
        <w:rPr>
          <w:rFonts w:ascii="宋体" w:hAnsi="宋体" w:hint="eastAsia"/>
          <w:szCs w:val="24"/>
        </w:rPr>
        <w:t>其他人员：通过本文档了解该系统。</w:t>
      </w:r>
    </w:p>
    <w:p w14:paraId="4EDF7D7D" w14:textId="67356BEC" w:rsidR="00CF6B22" w:rsidRDefault="00CF6B22" w:rsidP="004F5541">
      <w:pPr>
        <w:pStyle w:val="aa"/>
        <w:numPr>
          <w:ilvl w:val="1"/>
          <w:numId w:val="1"/>
        </w:numPr>
        <w:spacing w:line="360" w:lineRule="auto"/>
        <w:ind w:firstLineChars="0"/>
        <w:rPr>
          <w:rFonts w:ascii="黑体" w:eastAsia="黑体" w:hAnsi="黑体"/>
          <w:sz w:val="28"/>
          <w:szCs w:val="28"/>
        </w:rPr>
      </w:pPr>
      <w:r>
        <w:rPr>
          <w:rFonts w:ascii="黑体" w:eastAsia="黑体" w:hAnsi="黑体" w:hint="eastAsia"/>
          <w:sz w:val="28"/>
          <w:szCs w:val="28"/>
        </w:rPr>
        <w:t>项目范围</w:t>
      </w:r>
    </w:p>
    <w:p w14:paraId="4CD3790F" w14:textId="39673809" w:rsidR="004F5541" w:rsidRPr="004F5541" w:rsidRDefault="004F5541" w:rsidP="004F5541">
      <w:pPr>
        <w:pStyle w:val="aa"/>
        <w:spacing w:line="360" w:lineRule="auto"/>
        <w:ind w:left="992" w:firstLineChars="0" w:firstLine="268"/>
        <w:rPr>
          <w:rFonts w:ascii="宋体" w:hAnsi="宋体" w:hint="eastAsia"/>
          <w:szCs w:val="24"/>
        </w:rPr>
      </w:pPr>
      <w:r>
        <w:rPr>
          <w:rFonts w:ascii="宋体" w:hAnsi="宋体" w:hint="eastAsia"/>
          <w:szCs w:val="24"/>
        </w:rPr>
        <w:t>本项目是为了开发一个为山东省企业及省管理部门进行对企业就业失业数据统计管理的平台，为山东省企业就业失业数据提供管理和统计汇总等功能。</w:t>
      </w:r>
    </w:p>
    <w:p w14:paraId="4E55B870" w14:textId="052497BB" w:rsidR="00823118" w:rsidRDefault="00823118" w:rsidP="004F5541">
      <w:pPr>
        <w:pStyle w:val="aa"/>
        <w:numPr>
          <w:ilvl w:val="0"/>
          <w:numId w:val="1"/>
        </w:numPr>
        <w:spacing w:line="360" w:lineRule="auto"/>
        <w:ind w:firstLineChars="0"/>
        <w:rPr>
          <w:rFonts w:ascii="黑体" w:eastAsia="黑体" w:hAnsi="黑体"/>
          <w:sz w:val="32"/>
          <w:szCs w:val="32"/>
        </w:rPr>
      </w:pPr>
      <w:r w:rsidRPr="00823118">
        <w:rPr>
          <w:rFonts w:ascii="黑体" w:eastAsia="黑体" w:hAnsi="黑体" w:hint="eastAsia"/>
          <w:sz w:val="32"/>
          <w:szCs w:val="32"/>
        </w:rPr>
        <w:t>系统定义</w:t>
      </w:r>
    </w:p>
    <w:p w14:paraId="67DD90A9" w14:textId="694B2BA4" w:rsidR="00CF6B22" w:rsidRDefault="00CF6B22" w:rsidP="00CF6B22">
      <w:pPr>
        <w:pStyle w:val="aa"/>
        <w:numPr>
          <w:ilvl w:val="1"/>
          <w:numId w:val="1"/>
        </w:numPr>
        <w:spacing w:line="360" w:lineRule="auto"/>
        <w:ind w:firstLineChars="0"/>
        <w:rPr>
          <w:rFonts w:ascii="黑体" w:eastAsia="黑体" w:hAnsi="黑体"/>
          <w:sz w:val="28"/>
          <w:szCs w:val="28"/>
        </w:rPr>
      </w:pPr>
      <w:r w:rsidRPr="00CF6B22">
        <w:rPr>
          <w:rFonts w:ascii="黑体" w:eastAsia="黑体" w:hAnsi="黑体" w:hint="eastAsia"/>
          <w:sz w:val="28"/>
          <w:szCs w:val="28"/>
        </w:rPr>
        <w:t>系统目标</w:t>
      </w:r>
    </w:p>
    <w:p w14:paraId="03D61A6F" w14:textId="7D7E0F30" w:rsidR="00CF6B22" w:rsidRPr="00CF6B22" w:rsidRDefault="00CF6B22" w:rsidP="00CF6B22">
      <w:pPr>
        <w:pStyle w:val="aa"/>
        <w:spacing w:line="360" w:lineRule="auto"/>
        <w:ind w:left="992" w:firstLineChars="0" w:firstLine="0"/>
        <w:rPr>
          <w:rFonts w:ascii="宋体" w:hAnsi="宋体" w:hint="eastAsia"/>
          <w:szCs w:val="24"/>
        </w:rPr>
      </w:pPr>
      <w:r w:rsidRPr="00CF6B22">
        <w:rPr>
          <w:rFonts w:ascii="宋体" w:hAnsi="宋体" w:hint="eastAsia"/>
          <w:szCs w:val="24"/>
        </w:rPr>
        <w:t>该系统旨在实现对山东省企业就业失业数据的信息统计与管理。</w:t>
      </w:r>
    </w:p>
    <w:p w14:paraId="0F190867" w14:textId="06E3B36B" w:rsidR="00C47092" w:rsidRDefault="00C47092" w:rsidP="004F5541">
      <w:pPr>
        <w:pStyle w:val="aa"/>
        <w:numPr>
          <w:ilvl w:val="1"/>
          <w:numId w:val="1"/>
        </w:numPr>
        <w:spacing w:line="360" w:lineRule="auto"/>
        <w:ind w:firstLineChars="0"/>
        <w:rPr>
          <w:rFonts w:ascii="黑体" w:eastAsia="黑体" w:hAnsi="黑体"/>
          <w:sz w:val="28"/>
          <w:szCs w:val="28"/>
        </w:rPr>
      </w:pPr>
      <w:r w:rsidRPr="00C47092">
        <w:rPr>
          <w:rFonts w:ascii="黑体" w:eastAsia="黑体" w:hAnsi="黑体" w:hint="eastAsia"/>
          <w:sz w:val="28"/>
          <w:szCs w:val="28"/>
        </w:rPr>
        <w:t>范围</w:t>
      </w:r>
    </w:p>
    <w:p w14:paraId="5D981137" w14:textId="0C6EED3B" w:rsidR="00CF6B22" w:rsidRPr="00A0139E" w:rsidRDefault="00A0139E" w:rsidP="00AF344A">
      <w:pPr>
        <w:pStyle w:val="aa"/>
        <w:spacing w:line="360" w:lineRule="auto"/>
        <w:ind w:left="992" w:firstLineChars="0" w:firstLine="268"/>
        <w:rPr>
          <w:rFonts w:ascii="宋体" w:hAnsi="宋体" w:hint="eastAsia"/>
          <w:szCs w:val="24"/>
        </w:rPr>
      </w:pPr>
      <w:r>
        <w:rPr>
          <w:rFonts w:ascii="宋体" w:hAnsi="宋体" w:hint="eastAsia"/>
          <w:szCs w:val="24"/>
        </w:rPr>
        <w:lastRenderedPageBreak/>
        <w:t>我方主要完成</w:t>
      </w:r>
      <w:r w:rsidR="00CF6B22" w:rsidRPr="00A0139E">
        <w:rPr>
          <w:rFonts w:ascii="宋体" w:hAnsi="宋体" w:hint="eastAsia"/>
          <w:szCs w:val="24"/>
        </w:rPr>
        <w:t>对系统前后端的开发</w:t>
      </w:r>
      <w:r>
        <w:rPr>
          <w:rFonts w:ascii="宋体" w:hAnsi="宋体" w:hint="eastAsia"/>
          <w:szCs w:val="24"/>
        </w:rPr>
        <w:t>与测试</w:t>
      </w:r>
      <w:r w:rsidR="00CF6B22" w:rsidRPr="00A0139E">
        <w:rPr>
          <w:rFonts w:ascii="宋体" w:hAnsi="宋体" w:hint="eastAsia"/>
          <w:szCs w:val="24"/>
        </w:rPr>
        <w:t>，实现</w:t>
      </w:r>
      <w:r>
        <w:rPr>
          <w:rFonts w:ascii="宋体" w:hAnsi="宋体" w:hint="eastAsia"/>
          <w:szCs w:val="24"/>
        </w:rPr>
        <w:t>该文档中规定的功能需求，整体系统满足相应的非功能需求，为系统投</w:t>
      </w:r>
      <w:r w:rsidR="00AF344A">
        <w:rPr>
          <w:rFonts w:ascii="宋体" w:hAnsi="宋体" w:hint="eastAsia"/>
          <w:szCs w:val="24"/>
        </w:rPr>
        <w:t>入使用以及后续运行维护提供技术支持。</w:t>
      </w:r>
    </w:p>
    <w:p w14:paraId="1A4B160B" w14:textId="24B97E30" w:rsidR="004F5541" w:rsidRDefault="00CF6B22" w:rsidP="004F5541">
      <w:pPr>
        <w:pStyle w:val="aa"/>
        <w:numPr>
          <w:ilvl w:val="1"/>
          <w:numId w:val="1"/>
        </w:numPr>
        <w:spacing w:line="360" w:lineRule="auto"/>
        <w:ind w:firstLineChars="0"/>
        <w:rPr>
          <w:rFonts w:ascii="黑体" w:eastAsia="黑体" w:hAnsi="黑体"/>
          <w:sz w:val="28"/>
          <w:szCs w:val="28"/>
        </w:rPr>
      </w:pPr>
      <w:r>
        <w:rPr>
          <w:rFonts w:ascii="黑体" w:eastAsia="黑体" w:hAnsi="黑体" w:hint="eastAsia"/>
          <w:sz w:val="28"/>
          <w:szCs w:val="28"/>
        </w:rPr>
        <w:t>接口</w:t>
      </w:r>
    </w:p>
    <w:p w14:paraId="38A982A6" w14:textId="168FA483" w:rsidR="00CF6B22" w:rsidRDefault="00CF6B22" w:rsidP="00CF6B22">
      <w:pPr>
        <w:pStyle w:val="aa"/>
        <w:numPr>
          <w:ilvl w:val="2"/>
          <w:numId w:val="1"/>
        </w:numPr>
        <w:spacing w:line="360" w:lineRule="auto"/>
        <w:ind w:firstLineChars="0"/>
        <w:rPr>
          <w:rFonts w:ascii="黑体" w:eastAsia="黑体" w:hAnsi="黑体"/>
          <w:sz w:val="28"/>
          <w:szCs w:val="28"/>
        </w:rPr>
      </w:pPr>
      <w:r>
        <w:rPr>
          <w:rFonts w:ascii="黑体" w:eastAsia="黑体" w:hAnsi="黑体" w:hint="eastAsia"/>
          <w:sz w:val="28"/>
          <w:szCs w:val="28"/>
        </w:rPr>
        <w:t>硬件接口</w:t>
      </w:r>
    </w:p>
    <w:p w14:paraId="1FA6F249" w14:textId="5DD5F2A7" w:rsidR="00AF344A" w:rsidRPr="00AF344A" w:rsidRDefault="00AF344A" w:rsidP="00AF344A">
      <w:pPr>
        <w:spacing w:line="360" w:lineRule="auto"/>
        <w:ind w:left="1680"/>
        <w:rPr>
          <w:rFonts w:ascii="宋体" w:hAnsi="宋体" w:hint="eastAsia"/>
          <w:szCs w:val="24"/>
        </w:rPr>
      </w:pPr>
      <w:r w:rsidRPr="00AF344A">
        <w:rPr>
          <w:rFonts w:ascii="宋体" w:hAnsi="宋体" w:hint="eastAsia"/>
          <w:szCs w:val="24"/>
        </w:rPr>
        <w:t>该系统支持PC及移动设备</w:t>
      </w:r>
      <w:r>
        <w:rPr>
          <w:rFonts w:ascii="宋体" w:hAnsi="宋体" w:hint="eastAsia"/>
          <w:szCs w:val="24"/>
        </w:rPr>
        <w:t>。</w:t>
      </w:r>
    </w:p>
    <w:p w14:paraId="377915EE" w14:textId="2AE1EBAD" w:rsidR="00CF6B22" w:rsidRDefault="00CF6B22" w:rsidP="00CF6B22">
      <w:pPr>
        <w:pStyle w:val="aa"/>
        <w:numPr>
          <w:ilvl w:val="2"/>
          <w:numId w:val="1"/>
        </w:numPr>
        <w:spacing w:line="360" w:lineRule="auto"/>
        <w:ind w:firstLineChars="0"/>
        <w:rPr>
          <w:rFonts w:ascii="黑体" w:eastAsia="黑体" w:hAnsi="黑体"/>
          <w:sz w:val="28"/>
          <w:szCs w:val="28"/>
        </w:rPr>
      </w:pPr>
      <w:r>
        <w:rPr>
          <w:rFonts w:ascii="黑体" w:eastAsia="黑体" w:hAnsi="黑体" w:hint="eastAsia"/>
          <w:sz w:val="28"/>
          <w:szCs w:val="28"/>
        </w:rPr>
        <w:t>软件接口</w:t>
      </w:r>
    </w:p>
    <w:p w14:paraId="75380507" w14:textId="4625A0B5" w:rsidR="0097647F" w:rsidRPr="0097647F" w:rsidRDefault="0097647F" w:rsidP="0097647F">
      <w:pPr>
        <w:spacing w:line="360" w:lineRule="auto"/>
        <w:ind w:left="1680"/>
        <w:rPr>
          <w:rFonts w:ascii="宋体" w:hAnsi="宋体"/>
          <w:szCs w:val="24"/>
        </w:rPr>
      </w:pPr>
      <w:r w:rsidRPr="0097647F">
        <w:rPr>
          <w:rFonts w:ascii="宋体" w:hAnsi="宋体" w:hint="eastAsia"/>
          <w:szCs w:val="24"/>
        </w:rPr>
        <w:t>本系统适用于Android、IOS、Mac、Windows操作系统，底层使用mysql数据库提供数据存储服务。</w:t>
      </w:r>
    </w:p>
    <w:p w14:paraId="2C931852" w14:textId="6798577D" w:rsidR="0097647F" w:rsidRDefault="0097647F" w:rsidP="0097647F">
      <w:pPr>
        <w:pStyle w:val="aa"/>
        <w:numPr>
          <w:ilvl w:val="2"/>
          <w:numId w:val="1"/>
        </w:numPr>
        <w:spacing w:line="360" w:lineRule="auto"/>
        <w:ind w:firstLineChars="0"/>
        <w:rPr>
          <w:rFonts w:ascii="黑体" w:eastAsia="黑体" w:hAnsi="黑体"/>
          <w:sz w:val="28"/>
          <w:szCs w:val="28"/>
        </w:rPr>
      </w:pPr>
      <w:r>
        <w:rPr>
          <w:rFonts w:ascii="黑体" w:eastAsia="黑体" w:hAnsi="黑体" w:hint="eastAsia"/>
          <w:sz w:val="28"/>
          <w:szCs w:val="28"/>
        </w:rPr>
        <w:t>用户界面</w:t>
      </w:r>
    </w:p>
    <w:p w14:paraId="5A6156FC" w14:textId="7C0AD27A" w:rsidR="0097647F" w:rsidRPr="0097647F" w:rsidRDefault="0097647F" w:rsidP="0097647F">
      <w:pPr>
        <w:pStyle w:val="aa"/>
        <w:spacing w:line="360" w:lineRule="auto"/>
        <w:ind w:left="1680" w:firstLineChars="0" w:firstLine="0"/>
        <w:rPr>
          <w:rFonts w:ascii="宋体" w:hAnsi="宋体" w:hint="eastAsia"/>
          <w:szCs w:val="24"/>
        </w:rPr>
      </w:pPr>
      <w:r w:rsidRPr="0097647F">
        <w:rPr>
          <w:rFonts w:ascii="宋体" w:hAnsi="宋体" w:hint="eastAsia"/>
          <w:szCs w:val="24"/>
        </w:rPr>
        <w:t>用户界面要求简洁直观</w:t>
      </w:r>
      <w:r>
        <w:rPr>
          <w:rFonts w:ascii="宋体" w:hAnsi="宋体" w:hint="eastAsia"/>
          <w:szCs w:val="24"/>
        </w:rPr>
        <w:t>。</w:t>
      </w:r>
    </w:p>
    <w:p w14:paraId="4EA2B3D9" w14:textId="676043CB" w:rsidR="00E42F53" w:rsidRDefault="00823118" w:rsidP="00E42F53">
      <w:pPr>
        <w:pStyle w:val="aa"/>
        <w:numPr>
          <w:ilvl w:val="0"/>
          <w:numId w:val="1"/>
        </w:numPr>
        <w:spacing w:line="360" w:lineRule="auto"/>
        <w:ind w:firstLineChars="0"/>
        <w:rPr>
          <w:rFonts w:ascii="黑体" w:eastAsia="黑体" w:hAnsi="黑体"/>
          <w:sz w:val="32"/>
          <w:szCs w:val="32"/>
        </w:rPr>
      </w:pPr>
      <w:r w:rsidRPr="00823118">
        <w:rPr>
          <w:rFonts w:ascii="黑体" w:eastAsia="黑体" w:hAnsi="黑体" w:hint="eastAsia"/>
          <w:sz w:val="32"/>
          <w:szCs w:val="32"/>
        </w:rPr>
        <w:t>应用环境</w:t>
      </w:r>
    </w:p>
    <w:p w14:paraId="7315B1DD" w14:textId="3F828423" w:rsidR="00E42F53" w:rsidRDefault="00E42F53" w:rsidP="00E42F53">
      <w:pPr>
        <w:pStyle w:val="aa"/>
        <w:numPr>
          <w:ilvl w:val="2"/>
          <w:numId w:val="1"/>
        </w:numPr>
        <w:spacing w:line="360" w:lineRule="auto"/>
        <w:ind w:firstLineChars="0"/>
        <w:rPr>
          <w:rFonts w:ascii="黑体" w:eastAsia="黑体" w:hAnsi="黑体"/>
          <w:sz w:val="28"/>
          <w:szCs w:val="28"/>
        </w:rPr>
      </w:pPr>
      <w:r w:rsidRPr="00E42F53">
        <w:rPr>
          <w:rFonts w:ascii="黑体" w:eastAsia="黑体" w:hAnsi="黑体" w:hint="eastAsia"/>
          <w:sz w:val="28"/>
          <w:szCs w:val="28"/>
        </w:rPr>
        <w:t>硬件要求</w:t>
      </w:r>
    </w:p>
    <w:p w14:paraId="0D141A6B" w14:textId="1DBAB151" w:rsidR="00E42F53" w:rsidRDefault="00E42F53" w:rsidP="00E42F53">
      <w:pPr>
        <w:pStyle w:val="aa"/>
        <w:numPr>
          <w:ilvl w:val="0"/>
          <w:numId w:val="4"/>
        </w:numPr>
        <w:spacing w:line="360" w:lineRule="auto"/>
        <w:ind w:firstLineChars="0"/>
        <w:rPr>
          <w:rFonts w:ascii="宋体" w:hAnsi="宋体"/>
          <w:szCs w:val="24"/>
        </w:rPr>
      </w:pPr>
      <w:r w:rsidRPr="00E42F53">
        <w:rPr>
          <w:rFonts w:ascii="宋体" w:hAnsi="宋体"/>
          <w:szCs w:val="24"/>
        </w:rPr>
        <w:t>C</w:t>
      </w:r>
      <w:r w:rsidRPr="00E42F53">
        <w:rPr>
          <w:rFonts w:ascii="宋体" w:hAnsi="宋体" w:hint="eastAsia"/>
          <w:szCs w:val="24"/>
        </w:rPr>
        <w:t>PU：Intel(</w:t>
      </w:r>
      <w:r w:rsidRPr="00E42F53">
        <w:rPr>
          <w:rFonts w:ascii="宋体" w:hAnsi="宋体"/>
          <w:szCs w:val="24"/>
        </w:rPr>
        <w:t>R) Core</w:t>
      </w:r>
      <w:r w:rsidR="001C02F6">
        <w:rPr>
          <w:rFonts w:ascii="宋体" w:hAnsi="宋体" w:hint="eastAsia"/>
          <w:szCs w:val="24"/>
        </w:rPr>
        <w:t>1</w:t>
      </w:r>
      <w:r w:rsidRPr="00E42F53">
        <w:rPr>
          <w:rFonts w:ascii="宋体" w:hAnsi="宋体"/>
          <w:szCs w:val="24"/>
        </w:rPr>
        <w:t>(TM) i7-7700</w:t>
      </w:r>
      <w:r w:rsidRPr="00E42F53">
        <w:rPr>
          <w:rFonts w:ascii="宋体" w:hAnsi="宋体" w:hint="eastAsia"/>
          <w:szCs w:val="24"/>
        </w:rPr>
        <w:t>或相同性能及以上处理器</w:t>
      </w:r>
      <w:r>
        <w:rPr>
          <w:rFonts w:ascii="宋体" w:hAnsi="宋体" w:hint="eastAsia"/>
          <w:szCs w:val="24"/>
        </w:rPr>
        <w:t>。</w:t>
      </w:r>
    </w:p>
    <w:p w14:paraId="544CF21F" w14:textId="77777777" w:rsidR="006A4995" w:rsidRDefault="006A4995" w:rsidP="006A4995">
      <w:pPr>
        <w:pStyle w:val="aa"/>
        <w:numPr>
          <w:ilvl w:val="0"/>
          <w:numId w:val="4"/>
        </w:numPr>
        <w:spacing w:line="360" w:lineRule="auto"/>
        <w:ind w:firstLineChars="0"/>
        <w:rPr>
          <w:rFonts w:ascii="宋体" w:hAnsi="宋体"/>
          <w:szCs w:val="24"/>
        </w:rPr>
      </w:pPr>
      <w:r>
        <w:rPr>
          <w:rFonts w:ascii="宋体" w:hAnsi="宋体" w:hint="eastAsia"/>
          <w:szCs w:val="24"/>
        </w:rPr>
        <w:t>内存：4GB</w:t>
      </w:r>
      <w:r>
        <w:rPr>
          <w:rFonts w:ascii="宋体" w:hAnsi="宋体"/>
          <w:szCs w:val="24"/>
        </w:rPr>
        <w:t xml:space="preserve"> </w:t>
      </w:r>
      <w:r>
        <w:rPr>
          <w:rFonts w:ascii="宋体" w:hAnsi="宋体" w:hint="eastAsia"/>
          <w:szCs w:val="24"/>
        </w:rPr>
        <w:t>RAM及以上。</w:t>
      </w:r>
    </w:p>
    <w:p w14:paraId="3CF8B292" w14:textId="2093C5D4" w:rsidR="001C02F6" w:rsidRDefault="001C02F6" w:rsidP="00E42F53">
      <w:pPr>
        <w:pStyle w:val="aa"/>
        <w:numPr>
          <w:ilvl w:val="0"/>
          <w:numId w:val="4"/>
        </w:numPr>
        <w:spacing w:line="360" w:lineRule="auto"/>
        <w:ind w:firstLineChars="0"/>
        <w:rPr>
          <w:rFonts w:ascii="宋体" w:hAnsi="宋体"/>
          <w:szCs w:val="24"/>
        </w:rPr>
      </w:pPr>
      <w:r>
        <w:rPr>
          <w:rFonts w:ascii="宋体" w:hAnsi="宋体" w:hint="eastAsia"/>
          <w:szCs w:val="24"/>
        </w:rPr>
        <w:t>硬盘：156MB及以上。</w:t>
      </w:r>
    </w:p>
    <w:p w14:paraId="62F4689F" w14:textId="0C6E36F1" w:rsidR="001C02F6" w:rsidRPr="00E42F53" w:rsidRDefault="001C02F6" w:rsidP="006A4995">
      <w:pPr>
        <w:pStyle w:val="aa"/>
        <w:numPr>
          <w:ilvl w:val="0"/>
          <w:numId w:val="4"/>
        </w:numPr>
        <w:spacing w:line="360" w:lineRule="auto"/>
        <w:ind w:firstLineChars="0"/>
        <w:rPr>
          <w:rFonts w:ascii="宋体" w:hAnsi="宋体" w:hint="eastAsia"/>
          <w:szCs w:val="24"/>
        </w:rPr>
      </w:pPr>
      <w:r>
        <w:rPr>
          <w:rFonts w:ascii="宋体" w:hAnsi="宋体" w:hint="eastAsia"/>
          <w:szCs w:val="24"/>
        </w:rPr>
        <w:t>网络：</w:t>
      </w:r>
      <w:r w:rsidR="00084C93">
        <w:rPr>
          <w:rFonts w:ascii="宋体" w:hAnsi="宋体" w:hint="eastAsia"/>
          <w:szCs w:val="24"/>
        </w:rPr>
        <w:t>可以接入Internet</w:t>
      </w:r>
      <w:r w:rsidR="00063143">
        <w:rPr>
          <w:rFonts w:ascii="宋体" w:hAnsi="宋体" w:hint="eastAsia"/>
          <w:szCs w:val="24"/>
        </w:rPr>
        <w:t>，网络环境畅通</w:t>
      </w:r>
      <w:r w:rsidR="00084C93">
        <w:rPr>
          <w:rFonts w:ascii="宋体" w:hAnsi="宋体" w:hint="eastAsia"/>
          <w:szCs w:val="24"/>
        </w:rPr>
        <w:t>。</w:t>
      </w:r>
    </w:p>
    <w:p w14:paraId="135D91A2" w14:textId="0BECBA56" w:rsidR="00E42F53" w:rsidRDefault="00E42F53" w:rsidP="00E42F53">
      <w:pPr>
        <w:pStyle w:val="aa"/>
        <w:numPr>
          <w:ilvl w:val="2"/>
          <w:numId w:val="1"/>
        </w:numPr>
        <w:spacing w:line="360" w:lineRule="auto"/>
        <w:ind w:firstLineChars="0"/>
        <w:rPr>
          <w:rFonts w:ascii="黑体" w:eastAsia="黑体" w:hAnsi="黑体"/>
          <w:sz w:val="28"/>
          <w:szCs w:val="28"/>
        </w:rPr>
      </w:pPr>
      <w:r w:rsidRPr="00E42F53">
        <w:rPr>
          <w:rFonts w:ascii="黑体" w:eastAsia="黑体" w:hAnsi="黑体" w:hint="eastAsia"/>
          <w:sz w:val="28"/>
          <w:szCs w:val="28"/>
        </w:rPr>
        <w:t>软件要求</w:t>
      </w:r>
    </w:p>
    <w:p w14:paraId="13B521D4" w14:textId="191A843F" w:rsidR="006A4995" w:rsidRDefault="006A4995" w:rsidP="006A4995">
      <w:pPr>
        <w:pStyle w:val="aa"/>
        <w:numPr>
          <w:ilvl w:val="0"/>
          <w:numId w:val="5"/>
        </w:numPr>
        <w:spacing w:line="360" w:lineRule="auto"/>
        <w:ind w:firstLineChars="0"/>
        <w:rPr>
          <w:rFonts w:ascii="宋体" w:hAnsi="宋体"/>
          <w:szCs w:val="24"/>
        </w:rPr>
      </w:pPr>
      <w:r w:rsidRPr="006A4995">
        <w:rPr>
          <w:rFonts w:ascii="宋体" w:hAnsi="宋体" w:hint="eastAsia"/>
          <w:szCs w:val="24"/>
        </w:rPr>
        <w:t>操作系统</w:t>
      </w:r>
      <w:r>
        <w:rPr>
          <w:rFonts w:ascii="宋体" w:hAnsi="宋体" w:hint="eastAsia"/>
          <w:szCs w:val="24"/>
        </w:rPr>
        <w:t>：Android、IOS、Mac、Windows。</w:t>
      </w:r>
    </w:p>
    <w:p w14:paraId="7AE20A71" w14:textId="48E954FB" w:rsidR="006A4995" w:rsidRDefault="006A4995" w:rsidP="006A4995">
      <w:pPr>
        <w:pStyle w:val="aa"/>
        <w:numPr>
          <w:ilvl w:val="0"/>
          <w:numId w:val="5"/>
        </w:numPr>
        <w:spacing w:line="360" w:lineRule="auto"/>
        <w:ind w:firstLineChars="0"/>
        <w:rPr>
          <w:rFonts w:ascii="宋体" w:hAnsi="宋体"/>
          <w:szCs w:val="24"/>
        </w:rPr>
      </w:pPr>
      <w:r>
        <w:rPr>
          <w:rFonts w:ascii="宋体" w:hAnsi="宋体" w:hint="eastAsia"/>
          <w:szCs w:val="24"/>
        </w:rPr>
        <w:t>浏览器：Chrome或IE。</w:t>
      </w:r>
    </w:p>
    <w:p w14:paraId="4BABED4E" w14:textId="1709A1EF" w:rsidR="006A4995" w:rsidRPr="006A4995" w:rsidRDefault="006A4995" w:rsidP="006A4995">
      <w:pPr>
        <w:pStyle w:val="aa"/>
        <w:numPr>
          <w:ilvl w:val="0"/>
          <w:numId w:val="5"/>
        </w:numPr>
        <w:spacing w:line="360" w:lineRule="auto"/>
        <w:ind w:firstLineChars="0"/>
        <w:rPr>
          <w:rFonts w:ascii="宋体" w:hAnsi="宋体" w:hint="eastAsia"/>
          <w:szCs w:val="24"/>
        </w:rPr>
      </w:pPr>
      <w:r>
        <w:rPr>
          <w:rFonts w:ascii="宋体" w:hAnsi="宋体" w:hint="eastAsia"/>
          <w:szCs w:val="24"/>
        </w:rPr>
        <w:t>网络环境：可以接入Internet，网络环境畅通。</w:t>
      </w:r>
    </w:p>
    <w:p w14:paraId="736E61E8" w14:textId="6796195A" w:rsidR="00E42F53" w:rsidRDefault="00E42F53" w:rsidP="00E42F53">
      <w:pPr>
        <w:pStyle w:val="aa"/>
        <w:numPr>
          <w:ilvl w:val="2"/>
          <w:numId w:val="1"/>
        </w:numPr>
        <w:spacing w:line="360" w:lineRule="auto"/>
        <w:ind w:firstLineChars="0"/>
        <w:rPr>
          <w:rFonts w:ascii="黑体" w:eastAsia="黑体" w:hAnsi="黑体"/>
          <w:sz w:val="28"/>
          <w:szCs w:val="28"/>
        </w:rPr>
      </w:pPr>
      <w:r w:rsidRPr="00E42F53">
        <w:rPr>
          <w:rFonts w:ascii="黑体" w:eastAsia="黑体" w:hAnsi="黑体" w:hint="eastAsia"/>
          <w:sz w:val="28"/>
          <w:szCs w:val="28"/>
        </w:rPr>
        <w:t>运行环境要求</w:t>
      </w:r>
    </w:p>
    <w:p w14:paraId="04576F23" w14:textId="6A50A4AF" w:rsidR="006A4995" w:rsidRPr="006A4995" w:rsidRDefault="006A4995" w:rsidP="006A4995">
      <w:pPr>
        <w:pStyle w:val="aa"/>
        <w:spacing w:line="360" w:lineRule="auto"/>
        <w:ind w:left="1418" w:firstLineChars="0" w:firstLine="0"/>
        <w:rPr>
          <w:rFonts w:ascii="宋体" w:hAnsi="宋体" w:hint="eastAsia"/>
          <w:szCs w:val="24"/>
        </w:rPr>
      </w:pPr>
      <w:r w:rsidRPr="006A4995">
        <w:rPr>
          <w:rFonts w:ascii="宋体" w:hAnsi="宋体" w:hint="eastAsia"/>
          <w:szCs w:val="24"/>
        </w:rPr>
        <w:t>运行环境与开发环境相同。</w:t>
      </w:r>
    </w:p>
    <w:p w14:paraId="1C67358B" w14:textId="32CAC4F0" w:rsidR="00E42F53" w:rsidRDefault="00E42F53" w:rsidP="00E42F53">
      <w:pPr>
        <w:pStyle w:val="aa"/>
        <w:numPr>
          <w:ilvl w:val="2"/>
          <w:numId w:val="1"/>
        </w:numPr>
        <w:spacing w:line="360" w:lineRule="auto"/>
        <w:ind w:firstLineChars="0"/>
        <w:rPr>
          <w:rFonts w:ascii="黑体" w:eastAsia="黑体" w:hAnsi="黑体"/>
          <w:sz w:val="28"/>
          <w:szCs w:val="28"/>
        </w:rPr>
      </w:pPr>
      <w:r w:rsidRPr="00E42F53">
        <w:rPr>
          <w:rFonts w:ascii="黑体" w:eastAsia="黑体" w:hAnsi="黑体" w:hint="eastAsia"/>
          <w:sz w:val="28"/>
          <w:szCs w:val="28"/>
        </w:rPr>
        <w:t>测试环境要求</w:t>
      </w:r>
    </w:p>
    <w:p w14:paraId="27F1EC3A" w14:textId="0C2D6338" w:rsidR="006A4995" w:rsidRPr="00E42F53" w:rsidRDefault="006A4995" w:rsidP="006A4995">
      <w:pPr>
        <w:pStyle w:val="aa"/>
        <w:spacing w:line="360" w:lineRule="auto"/>
        <w:ind w:left="1418" w:firstLineChars="0" w:firstLine="0"/>
        <w:rPr>
          <w:rFonts w:ascii="黑体" w:eastAsia="黑体" w:hAnsi="黑体" w:hint="eastAsia"/>
          <w:sz w:val="28"/>
          <w:szCs w:val="28"/>
        </w:rPr>
      </w:pPr>
      <w:r w:rsidRPr="006A4995">
        <w:rPr>
          <w:rFonts w:ascii="宋体" w:hAnsi="宋体" w:hint="eastAsia"/>
          <w:szCs w:val="24"/>
        </w:rPr>
        <w:t>测试环境与目标环境相同。</w:t>
      </w:r>
    </w:p>
    <w:p w14:paraId="5942F1EA" w14:textId="132466E9" w:rsidR="00823118" w:rsidRDefault="00823118" w:rsidP="004F5541">
      <w:pPr>
        <w:pStyle w:val="aa"/>
        <w:numPr>
          <w:ilvl w:val="0"/>
          <w:numId w:val="1"/>
        </w:numPr>
        <w:spacing w:line="360" w:lineRule="auto"/>
        <w:ind w:firstLineChars="0"/>
        <w:rPr>
          <w:rFonts w:ascii="黑体" w:eastAsia="黑体" w:hAnsi="黑体"/>
          <w:sz w:val="32"/>
          <w:szCs w:val="32"/>
        </w:rPr>
      </w:pPr>
      <w:r w:rsidRPr="00823118">
        <w:rPr>
          <w:rFonts w:ascii="黑体" w:eastAsia="黑体" w:hAnsi="黑体" w:hint="eastAsia"/>
          <w:sz w:val="32"/>
          <w:szCs w:val="32"/>
        </w:rPr>
        <w:lastRenderedPageBreak/>
        <w:t>功能规格</w:t>
      </w:r>
    </w:p>
    <w:p w14:paraId="107072F3" w14:textId="77777777" w:rsidR="008F35FB" w:rsidRDefault="008F35FB" w:rsidP="008F35FB">
      <w:pPr>
        <w:pStyle w:val="aa"/>
        <w:numPr>
          <w:ilvl w:val="1"/>
          <w:numId w:val="1"/>
        </w:numPr>
        <w:spacing w:line="360" w:lineRule="auto"/>
        <w:ind w:firstLineChars="0"/>
        <w:rPr>
          <w:rFonts w:ascii="黑体" w:eastAsia="黑体" w:hAnsi="黑体"/>
          <w:sz w:val="28"/>
          <w:szCs w:val="28"/>
        </w:rPr>
      </w:pPr>
      <w:r>
        <w:rPr>
          <w:rFonts w:ascii="黑体" w:eastAsia="黑体" w:hAnsi="黑体" w:hint="eastAsia"/>
          <w:sz w:val="28"/>
          <w:szCs w:val="28"/>
        </w:rPr>
        <w:t>系统流程图</w:t>
      </w:r>
    </w:p>
    <w:p w14:paraId="768CA4D9" w14:textId="7A589D78" w:rsidR="008F35FB" w:rsidRPr="008F35FB" w:rsidRDefault="008F35FB" w:rsidP="008F35FB">
      <w:pPr>
        <w:pStyle w:val="aa"/>
        <w:spacing w:line="360" w:lineRule="auto"/>
        <w:ind w:left="992" w:firstLineChars="0" w:firstLine="0"/>
        <w:rPr>
          <w:rFonts w:ascii="黑体" w:eastAsia="黑体" w:hAnsi="黑体" w:hint="eastAsia"/>
          <w:sz w:val="28"/>
          <w:szCs w:val="28"/>
        </w:rPr>
      </w:pPr>
      <w:r>
        <w:rPr>
          <w:noProof/>
        </w:rPr>
        <w:drawing>
          <wp:inline distT="0" distB="0" distL="0" distR="0" wp14:anchorId="4374A9BF" wp14:editId="6DA0E62A">
            <wp:extent cx="5340350" cy="31661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0350" cy="3166110"/>
                    </a:xfrm>
                    <a:prstGeom prst="rect">
                      <a:avLst/>
                    </a:prstGeom>
                    <a:noFill/>
                    <a:ln>
                      <a:noFill/>
                    </a:ln>
                  </pic:spPr>
                </pic:pic>
              </a:graphicData>
            </a:graphic>
          </wp:inline>
        </w:drawing>
      </w:r>
    </w:p>
    <w:p w14:paraId="15ADB92C" w14:textId="28436E3C" w:rsidR="008F35FB" w:rsidRDefault="008F35FB" w:rsidP="008F35FB">
      <w:pPr>
        <w:pStyle w:val="aa"/>
        <w:numPr>
          <w:ilvl w:val="1"/>
          <w:numId w:val="1"/>
        </w:numPr>
        <w:spacing w:line="360" w:lineRule="auto"/>
        <w:ind w:firstLineChars="0"/>
        <w:rPr>
          <w:rFonts w:ascii="黑体" w:eastAsia="黑体" w:hAnsi="黑体"/>
          <w:sz w:val="28"/>
          <w:szCs w:val="28"/>
        </w:rPr>
      </w:pPr>
      <w:r>
        <w:rPr>
          <w:rFonts w:ascii="黑体" w:eastAsia="黑体" w:hAnsi="黑体" w:hint="eastAsia"/>
          <w:sz w:val="28"/>
          <w:szCs w:val="28"/>
        </w:rPr>
        <w:t>系统功能列表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1701"/>
        <w:gridCol w:w="5812"/>
      </w:tblGrid>
      <w:tr w:rsidR="008F35FB" w:rsidRPr="008F35FB" w14:paraId="32C3F7DA" w14:textId="77777777" w:rsidTr="008F35FB">
        <w:trPr>
          <w:jc w:val="center"/>
        </w:trPr>
        <w:tc>
          <w:tcPr>
            <w:tcW w:w="817" w:type="dxa"/>
            <w:shd w:val="clear" w:color="auto" w:fill="EEECE1"/>
            <w:vAlign w:val="center"/>
          </w:tcPr>
          <w:p w14:paraId="7827B203" w14:textId="77777777" w:rsidR="008F35FB" w:rsidRPr="008F35FB" w:rsidRDefault="008F35FB" w:rsidP="008F35FB">
            <w:pPr>
              <w:jc w:val="center"/>
              <w:rPr>
                <w:rFonts w:ascii="宋体" w:hAnsi="Times New Roman" w:cs="Times New Roman"/>
                <w:sz w:val="21"/>
                <w:szCs w:val="21"/>
              </w:rPr>
            </w:pPr>
            <w:r w:rsidRPr="008F35FB">
              <w:rPr>
                <w:rFonts w:ascii="宋体" w:hAnsi="宋体" w:cs="Times New Roman" w:hint="eastAsia"/>
                <w:sz w:val="21"/>
                <w:szCs w:val="21"/>
              </w:rPr>
              <w:t>功能类别</w:t>
            </w:r>
          </w:p>
        </w:tc>
        <w:tc>
          <w:tcPr>
            <w:tcW w:w="1701" w:type="dxa"/>
            <w:shd w:val="clear" w:color="auto" w:fill="EEECE1"/>
            <w:vAlign w:val="center"/>
          </w:tcPr>
          <w:p w14:paraId="25E51D25" w14:textId="77777777" w:rsidR="008F35FB" w:rsidRPr="008F35FB" w:rsidRDefault="008F35FB" w:rsidP="008F35FB">
            <w:pPr>
              <w:jc w:val="center"/>
              <w:rPr>
                <w:rFonts w:ascii="宋体" w:hAnsi="Times New Roman" w:cs="Times New Roman"/>
                <w:sz w:val="21"/>
                <w:szCs w:val="21"/>
              </w:rPr>
            </w:pPr>
            <w:r w:rsidRPr="008F35FB">
              <w:rPr>
                <w:rFonts w:ascii="宋体" w:hAnsi="宋体" w:cs="Times New Roman" w:hint="eastAsia"/>
                <w:sz w:val="21"/>
                <w:szCs w:val="21"/>
              </w:rPr>
              <w:t>功能名称</w:t>
            </w:r>
          </w:p>
        </w:tc>
        <w:tc>
          <w:tcPr>
            <w:tcW w:w="5812" w:type="dxa"/>
            <w:shd w:val="clear" w:color="auto" w:fill="EEECE1"/>
            <w:vAlign w:val="center"/>
          </w:tcPr>
          <w:p w14:paraId="619BD840" w14:textId="77777777" w:rsidR="008F35FB" w:rsidRPr="008F35FB" w:rsidRDefault="008F35FB" w:rsidP="008F35FB">
            <w:pPr>
              <w:jc w:val="center"/>
              <w:rPr>
                <w:rFonts w:ascii="宋体" w:hAnsi="Times New Roman" w:cs="Times New Roman"/>
                <w:sz w:val="21"/>
                <w:szCs w:val="21"/>
              </w:rPr>
            </w:pPr>
            <w:r w:rsidRPr="008F35FB">
              <w:rPr>
                <w:rFonts w:ascii="宋体" w:hAnsi="宋体" w:cs="Times New Roman" w:hint="eastAsia"/>
                <w:sz w:val="21"/>
                <w:szCs w:val="21"/>
              </w:rPr>
              <w:t>一般过程描述</w:t>
            </w:r>
          </w:p>
        </w:tc>
      </w:tr>
      <w:tr w:rsidR="008F35FB" w:rsidRPr="008F35FB" w14:paraId="5533972B" w14:textId="77777777" w:rsidTr="008F35FB">
        <w:trPr>
          <w:jc w:val="center"/>
        </w:trPr>
        <w:tc>
          <w:tcPr>
            <w:tcW w:w="817" w:type="dxa"/>
            <w:vMerge w:val="restart"/>
            <w:vAlign w:val="center"/>
          </w:tcPr>
          <w:p w14:paraId="23082F8D"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企业</w:t>
            </w:r>
          </w:p>
        </w:tc>
        <w:tc>
          <w:tcPr>
            <w:tcW w:w="1701" w:type="dxa"/>
            <w:vAlign w:val="center"/>
          </w:tcPr>
          <w:p w14:paraId="0C150766"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企业信息</w:t>
            </w:r>
          </w:p>
        </w:tc>
        <w:tc>
          <w:tcPr>
            <w:tcW w:w="5812" w:type="dxa"/>
            <w:vAlign w:val="center"/>
          </w:tcPr>
          <w:p w14:paraId="1DC978FF"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修改企业基本信息</w:t>
            </w:r>
          </w:p>
        </w:tc>
      </w:tr>
      <w:tr w:rsidR="008F35FB" w:rsidRPr="008F35FB" w14:paraId="39679A23" w14:textId="77777777" w:rsidTr="008F35FB">
        <w:trPr>
          <w:jc w:val="center"/>
        </w:trPr>
        <w:tc>
          <w:tcPr>
            <w:tcW w:w="817" w:type="dxa"/>
            <w:vMerge/>
            <w:vAlign w:val="center"/>
          </w:tcPr>
          <w:p w14:paraId="373B1FDE" w14:textId="77777777" w:rsidR="008F35FB" w:rsidRPr="008F35FB" w:rsidRDefault="008F35FB" w:rsidP="008F35FB">
            <w:pPr>
              <w:rPr>
                <w:rFonts w:ascii="宋体" w:hAnsi="宋体" w:cs="Times New Roman" w:hint="eastAsia"/>
                <w:sz w:val="21"/>
                <w:szCs w:val="21"/>
              </w:rPr>
            </w:pPr>
          </w:p>
        </w:tc>
        <w:tc>
          <w:tcPr>
            <w:tcW w:w="1701" w:type="dxa"/>
            <w:vAlign w:val="center"/>
          </w:tcPr>
          <w:p w14:paraId="724259EB" w14:textId="77777777" w:rsidR="008F35FB" w:rsidRPr="008F35FB" w:rsidRDefault="008F35FB" w:rsidP="008F35FB">
            <w:pPr>
              <w:rPr>
                <w:rFonts w:ascii="宋体" w:hAnsi="宋体" w:cs="Times New Roman" w:hint="eastAsia"/>
                <w:sz w:val="21"/>
                <w:szCs w:val="21"/>
              </w:rPr>
            </w:pPr>
            <w:r w:rsidRPr="008F35FB">
              <w:rPr>
                <w:rFonts w:ascii="宋体" w:hAnsi="宋体" w:cs="Times New Roman" w:hint="eastAsia"/>
                <w:sz w:val="21"/>
                <w:szCs w:val="21"/>
              </w:rPr>
              <w:t>备案上报</w:t>
            </w:r>
          </w:p>
        </w:tc>
        <w:tc>
          <w:tcPr>
            <w:tcW w:w="5812" w:type="dxa"/>
            <w:vAlign w:val="center"/>
          </w:tcPr>
          <w:p w14:paraId="76807724" w14:textId="77777777" w:rsidR="008F35FB" w:rsidRPr="008F35FB" w:rsidRDefault="008F35FB" w:rsidP="008F35FB">
            <w:pPr>
              <w:rPr>
                <w:rFonts w:ascii="宋体" w:hAnsi="宋体" w:cs="Times New Roman" w:hint="eastAsia"/>
                <w:sz w:val="21"/>
                <w:szCs w:val="21"/>
              </w:rPr>
            </w:pPr>
          </w:p>
        </w:tc>
      </w:tr>
      <w:tr w:rsidR="008F35FB" w:rsidRPr="008F35FB" w14:paraId="0032756E" w14:textId="77777777" w:rsidTr="008F35FB">
        <w:trPr>
          <w:jc w:val="center"/>
        </w:trPr>
        <w:tc>
          <w:tcPr>
            <w:tcW w:w="817" w:type="dxa"/>
            <w:vMerge/>
            <w:vAlign w:val="center"/>
          </w:tcPr>
          <w:p w14:paraId="56910682" w14:textId="77777777" w:rsidR="008F35FB" w:rsidRPr="008F35FB" w:rsidRDefault="008F35FB" w:rsidP="008F35FB">
            <w:pPr>
              <w:rPr>
                <w:rFonts w:ascii="宋体" w:hAnsi="Times New Roman" w:cs="Times New Roman"/>
                <w:sz w:val="21"/>
                <w:szCs w:val="21"/>
              </w:rPr>
            </w:pPr>
          </w:p>
        </w:tc>
        <w:tc>
          <w:tcPr>
            <w:tcW w:w="1701" w:type="dxa"/>
            <w:vAlign w:val="center"/>
          </w:tcPr>
          <w:p w14:paraId="14B3823F"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数据填报</w:t>
            </w:r>
          </w:p>
        </w:tc>
        <w:tc>
          <w:tcPr>
            <w:tcW w:w="5812" w:type="dxa"/>
            <w:vAlign w:val="center"/>
          </w:tcPr>
          <w:p w14:paraId="45985645"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填报企业就业人数</w:t>
            </w:r>
          </w:p>
        </w:tc>
      </w:tr>
      <w:tr w:rsidR="008F35FB" w:rsidRPr="008F35FB" w14:paraId="67F14A73" w14:textId="77777777" w:rsidTr="008F35FB">
        <w:trPr>
          <w:jc w:val="center"/>
        </w:trPr>
        <w:tc>
          <w:tcPr>
            <w:tcW w:w="817" w:type="dxa"/>
            <w:vMerge/>
            <w:vAlign w:val="center"/>
          </w:tcPr>
          <w:p w14:paraId="2ACFA0B4" w14:textId="77777777" w:rsidR="008F35FB" w:rsidRPr="008F35FB" w:rsidRDefault="008F35FB" w:rsidP="008F35FB">
            <w:pPr>
              <w:rPr>
                <w:rFonts w:ascii="宋体" w:hAnsi="Times New Roman" w:cs="Times New Roman"/>
                <w:sz w:val="21"/>
                <w:szCs w:val="21"/>
              </w:rPr>
            </w:pPr>
          </w:p>
        </w:tc>
        <w:tc>
          <w:tcPr>
            <w:tcW w:w="1701" w:type="dxa"/>
            <w:vAlign w:val="center"/>
          </w:tcPr>
          <w:p w14:paraId="7A54E584"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数据查询</w:t>
            </w:r>
          </w:p>
        </w:tc>
        <w:tc>
          <w:tcPr>
            <w:tcW w:w="5812" w:type="dxa"/>
            <w:vAlign w:val="center"/>
          </w:tcPr>
          <w:p w14:paraId="25F5F629"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查询以往调查期数据状态</w:t>
            </w:r>
          </w:p>
        </w:tc>
      </w:tr>
      <w:tr w:rsidR="008F35FB" w:rsidRPr="008F35FB" w14:paraId="5CE36225" w14:textId="77777777" w:rsidTr="008F35FB">
        <w:trPr>
          <w:jc w:val="center"/>
        </w:trPr>
        <w:tc>
          <w:tcPr>
            <w:tcW w:w="817" w:type="dxa"/>
            <w:vMerge w:val="restart"/>
            <w:vAlign w:val="center"/>
          </w:tcPr>
          <w:p w14:paraId="2EC20987"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省</w:t>
            </w:r>
          </w:p>
        </w:tc>
        <w:tc>
          <w:tcPr>
            <w:tcW w:w="1701" w:type="dxa"/>
            <w:vAlign w:val="center"/>
          </w:tcPr>
          <w:p w14:paraId="64F43B29"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企业备案</w:t>
            </w:r>
          </w:p>
        </w:tc>
        <w:tc>
          <w:tcPr>
            <w:tcW w:w="5812" w:type="dxa"/>
            <w:vAlign w:val="center"/>
          </w:tcPr>
          <w:p w14:paraId="088E79CD"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查看各市已备案企业信息</w:t>
            </w:r>
          </w:p>
        </w:tc>
      </w:tr>
      <w:tr w:rsidR="008F35FB" w:rsidRPr="008F35FB" w14:paraId="3BE5AFFD" w14:textId="77777777" w:rsidTr="008F35FB">
        <w:trPr>
          <w:jc w:val="center"/>
        </w:trPr>
        <w:tc>
          <w:tcPr>
            <w:tcW w:w="817" w:type="dxa"/>
            <w:vMerge/>
            <w:vAlign w:val="center"/>
          </w:tcPr>
          <w:p w14:paraId="1A3919E2" w14:textId="77777777" w:rsidR="008F35FB" w:rsidRPr="008F35FB" w:rsidRDefault="008F35FB" w:rsidP="008F35FB">
            <w:pPr>
              <w:rPr>
                <w:rFonts w:ascii="宋体" w:hAnsi="Times New Roman" w:cs="Times New Roman"/>
                <w:sz w:val="21"/>
                <w:szCs w:val="21"/>
              </w:rPr>
            </w:pPr>
          </w:p>
        </w:tc>
        <w:tc>
          <w:tcPr>
            <w:tcW w:w="1701" w:type="dxa"/>
            <w:vAlign w:val="center"/>
          </w:tcPr>
          <w:p w14:paraId="1BA2B0EC"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企业查询</w:t>
            </w:r>
          </w:p>
        </w:tc>
        <w:tc>
          <w:tcPr>
            <w:tcW w:w="5812" w:type="dxa"/>
            <w:vAlign w:val="center"/>
          </w:tcPr>
          <w:p w14:paraId="4B69FB97"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按需要对备案企业进行查询</w:t>
            </w:r>
          </w:p>
        </w:tc>
      </w:tr>
      <w:tr w:rsidR="008F35FB" w:rsidRPr="008F35FB" w14:paraId="5A2401E2" w14:textId="77777777" w:rsidTr="008F35FB">
        <w:trPr>
          <w:jc w:val="center"/>
        </w:trPr>
        <w:tc>
          <w:tcPr>
            <w:tcW w:w="817" w:type="dxa"/>
            <w:vMerge/>
            <w:vAlign w:val="center"/>
          </w:tcPr>
          <w:p w14:paraId="759D5878" w14:textId="77777777" w:rsidR="008F35FB" w:rsidRPr="008F35FB" w:rsidRDefault="008F35FB" w:rsidP="008F35FB">
            <w:pPr>
              <w:rPr>
                <w:rFonts w:ascii="宋体" w:hAnsi="Times New Roman" w:cs="Times New Roman"/>
                <w:sz w:val="21"/>
                <w:szCs w:val="21"/>
              </w:rPr>
            </w:pPr>
          </w:p>
        </w:tc>
        <w:tc>
          <w:tcPr>
            <w:tcW w:w="1701" w:type="dxa"/>
            <w:vAlign w:val="center"/>
          </w:tcPr>
          <w:p w14:paraId="3057F273"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报表管理</w:t>
            </w:r>
          </w:p>
        </w:tc>
        <w:tc>
          <w:tcPr>
            <w:tcW w:w="5812" w:type="dxa"/>
            <w:vAlign w:val="center"/>
          </w:tcPr>
          <w:p w14:paraId="38FCED2F"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审核上报的数据并汇总上报</w:t>
            </w:r>
          </w:p>
        </w:tc>
      </w:tr>
      <w:tr w:rsidR="008F35FB" w:rsidRPr="008F35FB" w14:paraId="346C574B" w14:textId="77777777" w:rsidTr="008F35FB">
        <w:trPr>
          <w:jc w:val="center"/>
        </w:trPr>
        <w:tc>
          <w:tcPr>
            <w:tcW w:w="817" w:type="dxa"/>
            <w:vMerge/>
            <w:vAlign w:val="center"/>
          </w:tcPr>
          <w:p w14:paraId="326924D4" w14:textId="77777777" w:rsidR="008F35FB" w:rsidRPr="008F35FB" w:rsidRDefault="008F35FB" w:rsidP="008F35FB">
            <w:pPr>
              <w:rPr>
                <w:rFonts w:ascii="宋体" w:hAnsi="Times New Roman" w:cs="Times New Roman"/>
                <w:sz w:val="21"/>
                <w:szCs w:val="21"/>
              </w:rPr>
            </w:pPr>
          </w:p>
        </w:tc>
        <w:tc>
          <w:tcPr>
            <w:tcW w:w="1701" w:type="dxa"/>
            <w:vAlign w:val="center"/>
          </w:tcPr>
          <w:p w14:paraId="06B697CF"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数据修改</w:t>
            </w:r>
          </w:p>
        </w:tc>
        <w:tc>
          <w:tcPr>
            <w:tcW w:w="5812" w:type="dxa"/>
            <w:vAlign w:val="center"/>
          </w:tcPr>
          <w:p w14:paraId="25EA9BEB"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修改企业上报数据</w:t>
            </w:r>
          </w:p>
        </w:tc>
      </w:tr>
      <w:tr w:rsidR="008F35FB" w:rsidRPr="008F35FB" w14:paraId="248077E0" w14:textId="77777777" w:rsidTr="008F35FB">
        <w:trPr>
          <w:jc w:val="center"/>
        </w:trPr>
        <w:tc>
          <w:tcPr>
            <w:tcW w:w="817" w:type="dxa"/>
            <w:vMerge/>
            <w:vAlign w:val="center"/>
          </w:tcPr>
          <w:p w14:paraId="3B5DB8AE" w14:textId="77777777" w:rsidR="008F35FB" w:rsidRPr="008F35FB" w:rsidRDefault="008F35FB" w:rsidP="008F35FB">
            <w:pPr>
              <w:rPr>
                <w:rFonts w:ascii="宋体" w:hAnsi="Times New Roman" w:cs="Times New Roman"/>
                <w:sz w:val="21"/>
                <w:szCs w:val="21"/>
              </w:rPr>
            </w:pPr>
          </w:p>
        </w:tc>
        <w:tc>
          <w:tcPr>
            <w:tcW w:w="1701" w:type="dxa"/>
            <w:vAlign w:val="center"/>
          </w:tcPr>
          <w:p w14:paraId="1582BC49"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数据删除</w:t>
            </w:r>
          </w:p>
        </w:tc>
        <w:tc>
          <w:tcPr>
            <w:tcW w:w="5812" w:type="dxa"/>
            <w:vAlign w:val="center"/>
          </w:tcPr>
          <w:p w14:paraId="537E0486"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删除历史数据</w:t>
            </w:r>
          </w:p>
        </w:tc>
      </w:tr>
      <w:tr w:rsidR="008F35FB" w:rsidRPr="008F35FB" w14:paraId="00FDC430" w14:textId="77777777" w:rsidTr="008F35FB">
        <w:trPr>
          <w:jc w:val="center"/>
        </w:trPr>
        <w:tc>
          <w:tcPr>
            <w:tcW w:w="817" w:type="dxa"/>
            <w:vMerge/>
            <w:vAlign w:val="center"/>
          </w:tcPr>
          <w:p w14:paraId="6F839521" w14:textId="77777777" w:rsidR="008F35FB" w:rsidRPr="008F35FB" w:rsidRDefault="008F35FB" w:rsidP="008F35FB">
            <w:pPr>
              <w:rPr>
                <w:rFonts w:ascii="宋体" w:hAnsi="Times New Roman" w:cs="Times New Roman"/>
                <w:sz w:val="21"/>
                <w:szCs w:val="21"/>
              </w:rPr>
            </w:pPr>
          </w:p>
        </w:tc>
        <w:tc>
          <w:tcPr>
            <w:tcW w:w="1701" w:type="dxa"/>
            <w:vAlign w:val="center"/>
          </w:tcPr>
          <w:p w14:paraId="25FCFB24"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数据退回</w:t>
            </w:r>
          </w:p>
        </w:tc>
        <w:tc>
          <w:tcPr>
            <w:tcW w:w="5812" w:type="dxa"/>
            <w:vAlign w:val="center"/>
          </w:tcPr>
          <w:p w14:paraId="753B5A22"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退回上报数据</w:t>
            </w:r>
          </w:p>
        </w:tc>
      </w:tr>
      <w:tr w:rsidR="008F35FB" w:rsidRPr="008F35FB" w14:paraId="49B028DB" w14:textId="77777777" w:rsidTr="008F35FB">
        <w:trPr>
          <w:jc w:val="center"/>
        </w:trPr>
        <w:tc>
          <w:tcPr>
            <w:tcW w:w="817" w:type="dxa"/>
            <w:vMerge/>
            <w:vAlign w:val="center"/>
          </w:tcPr>
          <w:p w14:paraId="225C2667" w14:textId="77777777" w:rsidR="008F35FB" w:rsidRPr="008F35FB" w:rsidRDefault="008F35FB" w:rsidP="008F35FB">
            <w:pPr>
              <w:rPr>
                <w:rFonts w:ascii="宋体" w:hAnsi="Times New Roman" w:cs="Times New Roman"/>
                <w:sz w:val="21"/>
                <w:szCs w:val="21"/>
              </w:rPr>
            </w:pPr>
          </w:p>
        </w:tc>
        <w:tc>
          <w:tcPr>
            <w:tcW w:w="1701" w:type="dxa"/>
            <w:vAlign w:val="center"/>
          </w:tcPr>
          <w:p w14:paraId="443A0367"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数据汇总</w:t>
            </w:r>
          </w:p>
        </w:tc>
        <w:tc>
          <w:tcPr>
            <w:tcW w:w="5812" w:type="dxa"/>
            <w:vAlign w:val="center"/>
          </w:tcPr>
          <w:p w14:paraId="00A15E6D"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查询汇总表</w:t>
            </w:r>
          </w:p>
        </w:tc>
      </w:tr>
      <w:tr w:rsidR="008F35FB" w:rsidRPr="008F35FB" w14:paraId="21EAD7DC" w14:textId="77777777" w:rsidTr="008F35FB">
        <w:trPr>
          <w:jc w:val="center"/>
        </w:trPr>
        <w:tc>
          <w:tcPr>
            <w:tcW w:w="817" w:type="dxa"/>
            <w:vMerge/>
            <w:vAlign w:val="center"/>
          </w:tcPr>
          <w:p w14:paraId="061C2850" w14:textId="77777777" w:rsidR="008F35FB" w:rsidRPr="008F35FB" w:rsidRDefault="008F35FB" w:rsidP="008F35FB">
            <w:pPr>
              <w:rPr>
                <w:rFonts w:ascii="宋体" w:hAnsi="Times New Roman" w:cs="Times New Roman"/>
                <w:sz w:val="21"/>
                <w:szCs w:val="21"/>
              </w:rPr>
            </w:pPr>
          </w:p>
        </w:tc>
        <w:tc>
          <w:tcPr>
            <w:tcW w:w="1701" w:type="dxa"/>
            <w:vAlign w:val="center"/>
          </w:tcPr>
          <w:p w14:paraId="01434056"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数据导出</w:t>
            </w:r>
          </w:p>
        </w:tc>
        <w:tc>
          <w:tcPr>
            <w:tcW w:w="5812" w:type="dxa"/>
            <w:vAlign w:val="center"/>
          </w:tcPr>
          <w:p w14:paraId="0C07CA5C"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按报送期导出企业信息、企业报表等数据</w:t>
            </w:r>
          </w:p>
        </w:tc>
      </w:tr>
      <w:tr w:rsidR="008F35FB" w:rsidRPr="008F35FB" w14:paraId="7BB744D8" w14:textId="77777777" w:rsidTr="008F35FB">
        <w:trPr>
          <w:jc w:val="center"/>
        </w:trPr>
        <w:tc>
          <w:tcPr>
            <w:tcW w:w="817" w:type="dxa"/>
            <w:vMerge/>
            <w:vAlign w:val="center"/>
          </w:tcPr>
          <w:p w14:paraId="4967C6E2" w14:textId="77777777" w:rsidR="008F35FB" w:rsidRPr="008F35FB" w:rsidRDefault="008F35FB" w:rsidP="008F35FB">
            <w:pPr>
              <w:rPr>
                <w:rFonts w:ascii="宋体" w:hAnsi="Times New Roman" w:cs="Times New Roman"/>
                <w:sz w:val="21"/>
                <w:szCs w:val="21"/>
              </w:rPr>
            </w:pPr>
          </w:p>
        </w:tc>
        <w:tc>
          <w:tcPr>
            <w:tcW w:w="1701" w:type="dxa"/>
            <w:vAlign w:val="center"/>
          </w:tcPr>
          <w:p w14:paraId="2D45B7E3"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数据查询</w:t>
            </w:r>
          </w:p>
        </w:tc>
        <w:tc>
          <w:tcPr>
            <w:tcW w:w="5812" w:type="dxa"/>
            <w:vAlign w:val="center"/>
          </w:tcPr>
          <w:p w14:paraId="66AC5149"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对全省已创建用户进行条件查询</w:t>
            </w:r>
          </w:p>
        </w:tc>
      </w:tr>
      <w:tr w:rsidR="008F35FB" w:rsidRPr="008F35FB" w14:paraId="1752C703" w14:textId="77777777" w:rsidTr="008F35FB">
        <w:trPr>
          <w:jc w:val="center"/>
        </w:trPr>
        <w:tc>
          <w:tcPr>
            <w:tcW w:w="817" w:type="dxa"/>
            <w:vMerge/>
            <w:vAlign w:val="center"/>
          </w:tcPr>
          <w:p w14:paraId="40D8FED1" w14:textId="77777777" w:rsidR="008F35FB" w:rsidRPr="008F35FB" w:rsidRDefault="008F35FB" w:rsidP="008F35FB">
            <w:pPr>
              <w:rPr>
                <w:rFonts w:ascii="宋体" w:hAnsi="Times New Roman" w:cs="Times New Roman"/>
                <w:sz w:val="21"/>
                <w:szCs w:val="21"/>
              </w:rPr>
            </w:pPr>
          </w:p>
        </w:tc>
        <w:tc>
          <w:tcPr>
            <w:tcW w:w="1701" w:type="dxa"/>
            <w:vAlign w:val="center"/>
          </w:tcPr>
          <w:p w14:paraId="5FB46493"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多维分析</w:t>
            </w:r>
          </w:p>
        </w:tc>
        <w:tc>
          <w:tcPr>
            <w:tcW w:w="5812" w:type="dxa"/>
            <w:vAlign w:val="center"/>
          </w:tcPr>
          <w:p w14:paraId="268354A3" w14:textId="77777777" w:rsidR="008F35FB" w:rsidRPr="008F35FB" w:rsidRDefault="008F35FB" w:rsidP="008F35FB">
            <w:pPr>
              <w:rPr>
                <w:rFonts w:ascii="宋体" w:hAnsi="Times New Roman" w:cs="Times New Roman"/>
                <w:sz w:val="21"/>
                <w:szCs w:val="21"/>
              </w:rPr>
            </w:pPr>
            <w:r w:rsidRPr="008F35FB">
              <w:rPr>
                <w:rFonts w:ascii="Times New Roman" w:hAnsi="Times New Roman" w:cs="Times New Roman" w:hint="eastAsia"/>
                <w:sz w:val="21"/>
                <w:szCs w:val="24"/>
              </w:rPr>
              <w:t>用多维方式分析全省企业岗位变动情况</w:t>
            </w:r>
          </w:p>
        </w:tc>
      </w:tr>
      <w:tr w:rsidR="008F35FB" w:rsidRPr="008F35FB" w14:paraId="4D714934" w14:textId="77777777" w:rsidTr="008F35FB">
        <w:trPr>
          <w:jc w:val="center"/>
        </w:trPr>
        <w:tc>
          <w:tcPr>
            <w:tcW w:w="817" w:type="dxa"/>
            <w:vMerge/>
            <w:vAlign w:val="center"/>
          </w:tcPr>
          <w:p w14:paraId="5DA970BD" w14:textId="77777777" w:rsidR="008F35FB" w:rsidRPr="008F35FB" w:rsidRDefault="008F35FB" w:rsidP="008F35FB">
            <w:pPr>
              <w:rPr>
                <w:rFonts w:ascii="宋体" w:hAnsi="Times New Roman" w:cs="Times New Roman"/>
                <w:sz w:val="21"/>
                <w:szCs w:val="21"/>
              </w:rPr>
            </w:pPr>
          </w:p>
        </w:tc>
        <w:tc>
          <w:tcPr>
            <w:tcW w:w="1701" w:type="dxa"/>
            <w:vAlign w:val="center"/>
          </w:tcPr>
          <w:p w14:paraId="4856FAC5"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图表分析</w:t>
            </w:r>
          </w:p>
        </w:tc>
        <w:tc>
          <w:tcPr>
            <w:tcW w:w="5812" w:type="dxa"/>
            <w:vAlign w:val="center"/>
          </w:tcPr>
          <w:p w14:paraId="4BDF37EC" w14:textId="77777777" w:rsidR="008F35FB" w:rsidRPr="008F35FB" w:rsidRDefault="008F35FB" w:rsidP="008F35FB">
            <w:pPr>
              <w:rPr>
                <w:rFonts w:ascii="Times New Roman" w:hAnsi="Times New Roman" w:cs="Times New Roman"/>
                <w:sz w:val="21"/>
                <w:szCs w:val="24"/>
              </w:rPr>
            </w:pPr>
            <w:r w:rsidRPr="008F35FB">
              <w:rPr>
                <w:rFonts w:ascii="Times New Roman" w:hAnsi="Times New Roman" w:cs="Times New Roman" w:hint="eastAsia"/>
                <w:sz w:val="21"/>
                <w:szCs w:val="24"/>
              </w:rPr>
              <w:t>用图表方式分析全省企业岗位变动情况</w:t>
            </w:r>
          </w:p>
        </w:tc>
      </w:tr>
      <w:tr w:rsidR="008F35FB" w:rsidRPr="008F35FB" w14:paraId="1AB5CF26" w14:textId="77777777" w:rsidTr="008F35FB">
        <w:trPr>
          <w:jc w:val="center"/>
        </w:trPr>
        <w:tc>
          <w:tcPr>
            <w:tcW w:w="817" w:type="dxa"/>
            <w:vMerge/>
            <w:vAlign w:val="center"/>
          </w:tcPr>
          <w:p w14:paraId="0E121C05" w14:textId="77777777" w:rsidR="008F35FB" w:rsidRPr="008F35FB" w:rsidRDefault="008F35FB" w:rsidP="008F35FB">
            <w:pPr>
              <w:rPr>
                <w:rFonts w:ascii="宋体" w:hAnsi="Times New Roman" w:cs="Times New Roman"/>
                <w:sz w:val="21"/>
                <w:szCs w:val="21"/>
              </w:rPr>
            </w:pPr>
          </w:p>
        </w:tc>
        <w:tc>
          <w:tcPr>
            <w:tcW w:w="1701" w:type="dxa"/>
            <w:vAlign w:val="center"/>
          </w:tcPr>
          <w:p w14:paraId="67C9B445"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发布通知</w:t>
            </w:r>
          </w:p>
        </w:tc>
        <w:tc>
          <w:tcPr>
            <w:tcW w:w="5812" w:type="dxa"/>
            <w:vAlign w:val="center"/>
          </w:tcPr>
          <w:p w14:paraId="4015ADB5"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发布、删除通知信息</w:t>
            </w:r>
          </w:p>
        </w:tc>
      </w:tr>
      <w:tr w:rsidR="008F35FB" w:rsidRPr="008F35FB" w14:paraId="4499B1D1" w14:textId="77777777" w:rsidTr="008F35FB">
        <w:trPr>
          <w:jc w:val="center"/>
        </w:trPr>
        <w:tc>
          <w:tcPr>
            <w:tcW w:w="817" w:type="dxa"/>
            <w:vMerge/>
            <w:vAlign w:val="center"/>
          </w:tcPr>
          <w:p w14:paraId="4BD8A8D7" w14:textId="77777777" w:rsidR="008F35FB" w:rsidRPr="008F35FB" w:rsidRDefault="008F35FB" w:rsidP="008F35FB">
            <w:pPr>
              <w:rPr>
                <w:rFonts w:ascii="宋体" w:hAnsi="Times New Roman" w:cs="Times New Roman"/>
                <w:sz w:val="21"/>
                <w:szCs w:val="21"/>
              </w:rPr>
            </w:pPr>
          </w:p>
        </w:tc>
        <w:tc>
          <w:tcPr>
            <w:tcW w:w="1701" w:type="dxa"/>
            <w:vAlign w:val="center"/>
          </w:tcPr>
          <w:p w14:paraId="51D2173F"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系统管理</w:t>
            </w:r>
          </w:p>
        </w:tc>
        <w:tc>
          <w:tcPr>
            <w:tcW w:w="5812" w:type="dxa"/>
            <w:vAlign w:val="center"/>
          </w:tcPr>
          <w:p w14:paraId="03D2AF3F" w14:textId="77777777" w:rsidR="008F35FB" w:rsidRPr="008F35FB" w:rsidRDefault="008F35FB" w:rsidP="008F35FB">
            <w:pPr>
              <w:rPr>
                <w:rFonts w:ascii="宋体" w:hAnsi="Times New Roman" w:cs="Times New Roman"/>
                <w:sz w:val="21"/>
                <w:szCs w:val="21"/>
              </w:rPr>
            </w:pPr>
            <w:r w:rsidRPr="008F35FB">
              <w:rPr>
                <w:rFonts w:ascii="宋体" w:hAnsi="宋体" w:cs="Times New Roman" w:hint="eastAsia"/>
                <w:sz w:val="21"/>
                <w:szCs w:val="21"/>
              </w:rPr>
              <w:t>设置上报时限、管理用户、监控系统运行情况</w:t>
            </w:r>
          </w:p>
        </w:tc>
      </w:tr>
    </w:tbl>
    <w:p w14:paraId="3DE8C984" w14:textId="77777777" w:rsidR="008F35FB" w:rsidRPr="008F35FB" w:rsidRDefault="008F35FB" w:rsidP="008F35FB">
      <w:pPr>
        <w:spacing w:line="360" w:lineRule="auto"/>
        <w:rPr>
          <w:rFonts w:ascii="黑体" w:eastAsia="黑体" w:hAnsi="黑体" w:hint="eastAsia"/>
          <w:sz w:val="28"/>
          <w:szCs w:val="28"/>
        </w:rPr>
      </w:pPr>
    </w:p>
    <w:p w14:paraId="3DE29AE4" w14:textId="620D6D03" w:rsidR="008F35FB" w:rsidRDefault="008F35FB" w:rsidP="008F35FB">
      <w:pPr>
        <w:pStyle w:val="aa"/>
        <w:numPr>
          <w:ilvl w:val="1"/>
          <w:numId w:val="1"/>
        </w:numPr>
        <w:spacing w:line="360" w:lineRule="auto"/>
        <w:ind w:firstLineChars="0"/>
        <w:rPr>
          <w:rFonts w:ascii="黑体" w:eastAsia="黑体" w:hAnsi="黑体"/>
          <w:sz w:val="28"/>
          <w:szCs w:val="28"/>
        </w:rPr>
      </w:pPr>
      <w:r>
        <w:rPr>
          <w:rFonts w:ascii="黑体" w:eastAsia="黑体" w:hAnsi="黑体" w:hint="eastAsia"/>
          <w:sz w:val="28"/>
          <w:szCs w:val="28"/>
        </w:rPr>
        <w:t>功能说明</w:t>
      </w:r>
    </w:p>
    <w:p w14:paraId="381BEFE5" w14:textId="5B67816C" w:rsidR="008F35FB" w:rsidRDefault="008F35FB" w:rsidP="008F35FB">
      <w:pPr>
        <w:pStyle w:val="aa"/>
        <w:numPr>
          <w:ilvl w:val="2"/>
          <w:numId w:val="1"/>
        </w:numPr>
        <w:spacing w:line="360" w:lineRule="auto"/>
        <w:ind w:firstLineChars="0"/>
        <w:rPr>
          <w:rFonts w:ascii="黑体" w:eastAsia="黑体" w:hAnsi="黑体"/>
          <w:sz w:val="28"/>
          <w:szCs w:val="28"/>
        </w:rPr>
      </w:pPr>
      <w:r>
        <w:rPr>
          <w:rFonts w:ascii="黑体" w:eastAsia="黑体" w:hAnsi="黑体" w:hint="eastAsia"/>
          <w:sz w:val="28"/>
          <w:szCs w:val="28"/>
        </w:rPr>
        <w:t>企业</w:t>
      </w:r>
    </w:p>
    <w:p w14:paraId="2CDD04DF" w14:textId="5391610D" w:rsidR="008F35FB" w:rsidRDefault="008F35FB" w:rsidP="008F35F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备案信息</w:t>
      </w:r>
    </w:p>
    <w:p w14:paraId="14A8E88C" w14:textId="77777777" w:rsidR="008F35FB" w:rsidRDefault="008F35FB" w:rsidP="00C4409B">
      <w:pPr>
        <w:spacing w:line="360" w:lineRule="auto"/>
        <w:ind w:leftChars="525" w:left="1260"/>
        <w:rPr>
          <w:rFonts w:ascii="宋体"/>
          <w:b/>
        </w:rPr>
      </w:pPr>
      <w:r>
        <w:rPr>
          <w:rFonts w:ascii="宋体" w:hAnsi="宋体" w:hint="eastAsia"/>
          <w:b/>
        </w:rPr>
        <w:t>基本描述：</w:t>
      </w:r>
    </w:p>
    <w:p w14:paraId="2EEE0E04" w14:textId="77777777" w:rsidR="008F35FB" w:rsidRPr="00293680" w:rsidRDefault="008F35FB" w:rsidP="00C4409B">
      <w:pPr>
        <w:spacing w:line="360" w:lineRule="auto"/>
        <w:ind w:leftChars="525" w:left="1260"/>
        <w:rPr>
          <w:rFonts w:ascii="宋体"/>
        </w:rPr>
      </w:pPr>
      <w:r w:rsidRPr="00D860BB">
        <w:rPr>
          <w:rFonts w:ascii="宋体" w:hAnsi="宋体"/>
          <w:color w:val="FF0000"/>
        </w:rPr>
        <w:t xml:space="preserve">    </w:t>
      </w:r>
      <w:r w:rsidRPr="00293680">
        <w:rPr>
          <w:rFonts w:ascii="宋体" w:hAnsi="宋体" w:hint="eastAsia"/>
        </w:rPr>
        <w:t>录入和修改企业详细信息的内容。保存后上报</w:t>
      </w:r>
      <w:r>
        <w:rPr>
          <w:rFonts w:ascii="宋体" w:hAnsi="宋体" w:hint="eastAsia"/>
        </w:rPr>
        <w:t>省</w:t>
      </w:r>
      <w:r w:rsidRPr="00293680">
        <w:rPr>
          <w:rFonts w:ascii="宋体" w:hAnsi="宋体" w:hint="eastAsia"/>
        </w:rPr>
        <w:t>备案。按照统一规范的模板进行填写和修改。</w:t>
      </w:r>
    </w:p>
    <w:p w14:paraId="7D9C6A0B" w14:textId="77777777" w:rsidR="008F35FB" w:rsidRDefault="008F35FB" w:rsidP="00C4409B">
      <w:pPr>
        <w:spacing w:line="360" w:lineRule="auto"/>
        <w:ind w:leftChars="525" w:left="1260"/>
        <w:rPr>
          <w:rFonts w:ascii="宋体"/>
          <w:b/>
        </w:rPr>
      </w:pPr>
      <w:r>
        <w:rPr>
          <w:rFonts w:ascii="宋体" w:hAnsi="宋体" w:hint="eastAsia"/>
          <w:b/>
        </w:rPr>
        <w:t>数据说明：</w:t>
      </w:r>
    </w:p>
    <w:p w14:paraId="749D29D8" w14:textId="77777777" w:rsidR="008F35FB" w:rsidRDefault="008F35FB" w:rsidP="008F35FB">
      <w:pPr>
        <w:spacing w:line="360" w:lineRule="auto"/>
        <w:rPr>
          <w:rFonts w:ascii="宋体" w:hAnsi="宋体" w:hint="eastAsia"/>
          <w:b/>
        </w:rPr>
      </w:pPr>
    </w:p>
    <w:tbl>
      <w:tblPr>
        <w:tblpPr w:leftFromText="180" w:rightFromText="180" w:vertAnchor="text" w:horzAnchor="margin" w:tblpXSpec="center" w:tblpY="-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900"/>
        <w:gridCol w:w="5894"/>
      </w:tblGrid>
      <w:tr w:rsidR="008F35FB" w14:paraId="7B13E18B" w14:textId="77777777" w:rsidTr="008F35FB">
        <w:tc>
          <w:tcPr>
            <w:tcW w:w="1728" w:type="dxa"/>
            <w:shd w:val="clear" w:color="auto" w:fill="DDD9C3"/>
          </w:tcPr>
          <w:p w14:paraId="4C5B3B6E" w14:textId="77777777" w:rsidR="008F35FB" w:rsidRDefault="008F35FB" w:rsidP="006B7717">
            <w:pPr>
              <w:rPr>
                <w:rFonts w:ascii="宋体"/>
                <w:szCs w:val="21"/>
              </w:rPr>
            </w:pPr>
            <w:r>
              <w:rPr>
                <w:rFonts w:ascii="宋体" w:hAnsi="宋体" w:hint="eastAsia"/>
                <w:szCs w:val="21"/>
              </w:rPr>
              <w:t>数据项</w:t>
            </w:r>
          </w:p>
        </w:tc>
        <w:tc>
          <w:tcPr>
            <w:tcW w:w="900" w:type="dxa"/>
            <w:shd w:val="clear" w:color="auto" w:fill="DDD9C3"/>
          </w:tcPr>
          <w:p w14:paraId="6303BD75" w14:textId="77777777" w:rsidR="008F35FB" w:rsidRDefault="008F35FB" w:rsidP="006B7717">
            <w:pPr>
              <w:rPr>
                <w:rFonts w:ascii="宋体"/>
                <w:szCs w:val="21"/>
              </w:rPr>
            </w:pPr>
            <w:r>
              <w:rPr>
                <w:rFonts w:ascii="宋体" w:hAnsi="宋体" w:hint="eastAsia"/>
                <w:szCs w:val="21"/>
              </w:rPr>
              <w:t>必填</w:t>
            </w:r>
          </w:p>
        </w:tc>
        <w:tc>
          <w:tcPr>
            <w:tcW w:w="5894" w:type="dxa"/>
            <w:shd w:val="clear" w:color="auto" w:fill="DDD9C3"/>
          </w:tcPr>
          <w:p w14:paraId="21880AD2" w14:textId="77777777" w:rsidR="008F35FB" w:rsidRDefault="008F35FB" w:rsidP="006B7717">
            <w:pPr>
              <w:rPr>
                <w:rFonts w:ascii="宋体"/>
                <w:szCs w:val="21"/>
              </w:rPr>
            </w:pPr>
            <w:r>
              <w:rPr>
                <w:rFonts w:ascii="宋体" w:hAnsi="宋体" w:hint="eastAsia"/>
                <w:szCs w:val="21"/>
              </w:rPr>
              <w:t>说明</w:t>
            </w:r>
          </w:p>
        </w:tc>
      </w:tr>
      <w:tr w:rsidR="008F35FB" w14:paraId="403414E9" w14:textId="77777777" w:rsidTr="008F35FB">
        <w:tc>
          <w:tcPr>
            <w:tcW w:w="1728" w:type="dxa"/>
          </w:tcPr>
          <w:p w14:paraId="44C087BC" w14:textId="77777777" w:rsidR="008F35FB" w:rsidRDefault="008F35FB" w:rsidP="006B7717">
            <w:pPr>
              <w:rPr>
                <w:rFonts w:ascii="宋体"/>
                <w:szCs w:val="21"/>
              </w:rPr>
            </w:pPr>
            <w:r>
              <w:rPr>
                <w:rFonts w:ascii="宋体" w:hAnsi="宋体" w:hint="eastAsia"/>
                <w:szCs w:val="21"/>
              </w:rPr>
              <w:t>所属地区</w:t>
            </w:r>
          </w:p>
        </w:tc>
        <w:tc>
          <w:tcPr>
            <w:tcW w:w="900" w:type="dxa"/>
          </w:tcPr>
          <w:p w14:paraId="2924030D" w14:textId="77777777" w:rsidR="008F35FB" w:rsidRDefault="008F35FB" w:rsidP="006B7717">
            <w:pPr>
              <w:rPr>
                <w:rFonts w:ascii="宋体"/>
                <w:szCs w:val="21"/>
              </w:rPr>
            </w:pPr>
            <w:r>
              <w:rPr>
                <w:rFonts w:ascii="宋体" w:hAnsi="宋体" w:hint="eastAsia"/>
                <w:szCs w:val="21"/>
              </w:rPr>
              <w:t>是</w:t>
            </w:r>
          </w:p>
        </w:tc>
        <w:tc>
          <w:tcPr>
            <w:tcW w:w="5894" w:type="dxa"/>
          </w:tcPr>
          <w:p w14:paraId="6595D5B3" w14:textId="77777777" w:rsidR="008F35FB" w:rsidRDefault="008F35FB" w:rsidP="006B7717">
            <w:pPr>
              <w:rPr>
                <w:rFonts w:ascii="宋体"/>
                <w:szCs w:val="21"/>
              </w:rPr>
            </w:pPr>
            <w:r>
              <w:rPr>
                <w:rFonts w:ascii="宋体" w:hAnsi="宋体" w:hint="eastAsia"/>
                <w:szCs w:val="21"/>
              </w:rPr>
              <w:t>显示企业所属地市、市县、区域，不可修改</w:t>
            </w:r>
          </w:p>
        </w:tc>
      </w:tr>
      <w:tr w:rsidR="008F35FB" w14:paraId="663707A0" w14:textId="77777777" w:rsidTr="008F35FB">
        <w:tc>
          <w:tcPr>
            <w:tcW w:w="1728" w:type="dxa"/>
          </w:tcPr>
          <w:p w14:paraId="2913032A" w14:textId="77777777" w:rsidR="008F35FB" w:rsidRDefault="008F35FB" w:rsidP="006B7717">
            <w:pPr>
              <w:rPr>
                <w:rFonts w:ascii="宋体"/>
                <w:szCs w:val="21"/>
              </w:rPr>
            </w:pPr>
            <w:r>
              <w:rPr>
                <w:rFonts w:ascii="宋体" w:hAnsi="宋体" w:hint="eastAsia"/>
                <w:szCs w:val="21"/>
              </w:rPr>
              <w:t>组织机构代码</w:t>
            </w:r>
          </w:p>
        </w:tc>
        <w:tc>
          <w:tcPr>
            <w:tcW w:w="900" w:type="dxa"/>
          </w:tcPr>
          <w:p w14:paraId="596D37E6" w14:textId="77777777" w:rsidR="008F35FB" w:rsidRDefault="008F35FB" w:rsidP="006B7717">
            <w:pPr>
              <w:rPr>
                <w:rFonts w:ascii="宋体"/>
                <w:szCs w:val="21"/>
              </w:rPr>
            </w:pPr>
            <w:r>
              <w:rPr>
                <w:rFonts w:ascii="宋体" w:hAnsi="宋体" w:hint="eastAsia"/>
                <w:szCs w:val="21"/>
              </w:rPr>
              <w:t>是</w:t>
            </w:r>
          </w:p>
        </w:tc>
        <w:tc>
          <w:tcPr>
            <w:tcW w:w="5894" w:type="dxa"/>
          </w:tcPr>
          <w:p w14:paraId="4E0663FF" w14:textId="77777777" w:rsidR="008F35FB" w:rsidRPr="00293680" w:rsidRDefault="008F35FB" w:rsidP="006B7717">
            <w:pPr>
              <w:rPr>
                <w:rFonts w:ascii="宋体"/>
                <w:szCs w:val="21"/>
              </w:rPr>
            </w:pPr>
            <w:r w:rsidRPr="00293680">
              <w:rPr>
                <w:rFonts w:ascii="宋体" w:hAnsi="宋体" w:hint="eastAsia"/>
                <w:szCs w:val="21"/>
              </w:rPr>
              <w:t>只可输入字母、数字，不超过</w:t>
            </w:r>
            <w:r w:rsidRPr="00293680">
              <w:rPr>
                <w:rFonts w:ascii="宋体" w:hAnsi="宋体"/>
                <w:szCs w:val="21"/>
              </w:rPr>
              <w:t>9</w:t>
            </w:r>
            <w:r w:rsidRPr="00293680">
              <w:rPr>
                <w:rFonts w:ascii="宋体" w:hAnsi="宋体" w:hint="eastAsia"/>
                <w:szCs w:val="21"/>
              </w:rPr>
              <w:t>位（统一编码规范）</w:t>
            </w:r>
          </w:p>
        </w:tc>
      </w:tr>
      <w:tr w:rsidR="008F35FB" w14:paraId="60C52E09" w14:textId="77777777" w:rsidTr="008F35FB">
        <w:tc>
          <w:tcPr>
            <w:tcW w:w="1728" w:type="dxa"/>
          </w:tcPr>
          <w:p w14:paraId="682C64BB" w14:textId="77777777" w:rsidR="008F35FB" w:rsidRDefault="008F35FB" w:rsidP="006B7717">
            <w:pPr>
              <w:rPr>
                <w:rFonts w:ascii="宋体"/>
                <w:szCs w:val="21"/>
              </w:rPr>
            </w:pPr>
            <w:r>
              <w:rPr>
                <w:rFonts w:ascii="宋体" w:hAnsi="宋体" w:hint="eastAsia"/>
                <w:szCs w:val="21"/>
              </w:rPr>
              <w:t>企业名称</w:t>
            </w:r>
          </w:p>
        </w:tc>
        <w:tc>
          <w:tcPr>
            <w:tcW w:w="900" w:type="dxa"/>
          </w:tcPr>
          <w:p w14:paraId="0A215173" w14:textId="77777777" w:rsidR="008F35FB" w:rsidRDefault="008F35FB" w:rsidP="006B7717">
            <w:pPr>
              <w:rPr>
                <w:rFonts w:ascii="宋体"/>
                <w:szCs w:val="21"/>
              </w:rPr>
            </w:pPr>
            <w:r>
              <w:rPr>
                <w:rFonts w:ascii="宋体" w:hAnsi="宋体" w:hint="eastAsia"/>
                <w:szCs w:val="21"/>
              </w:rPr>
              <w:t>是</w:t>
            </w:r>
          </w:p>
        </w:tc>
        <w:tc>
          <w:tcPr>
            <w:tcW w:w="5894" w:type="dxa"/>
          </w:tcPr>
          <w:p w14:paraId="3B3E5164" w14:textId="77777777" w:rsidR="008F35FB" w:rsidRDefault="008F35FB" w:rsidP="006B7717">
            <w:pPr>
              <w:rPr>
                <w:rFonts w:ascii="宋体"/>
                <w:szCs w:val="21"/>
              </w:rPr>
            </w:pPr>
            <w:r>
              <w:rPr>
                <w:rFonts w:ascii="宋体" w:hAnsi="宋体" w:hint="eastAsia"/>
                <w:szCs w:val="21"/>
              </w:rPr>
              <w:t>中文、英文</w:t>
            </w:r>
          </w:p>
        </w:tc>
      </w:tr>
      <w:tr w:rsidR="008F35FB" w14:paraId="351933E6" w14:textId="77777777" w:rsidTr="008F35FB">
        <w:tc>
          <w:tcPr>
            <w:tcW w:w="1728" w:type="dxa"/>
          </w:tcPr>
          <w:p w14:paraId="0783FEC4" w14:textId="77777777" w:rsidR="008F35FB" w:rsidRDefault="008F35FB" w:rsidP="006B7717">
            <w:pPr>
              <w:rPr>
                <w:rFonts w:ascii="宋体"/>
                <w:szCs w:val="21"/>
              </w:rPr>
            </w:pPr>
            <w:r>
              <w:rPr>
                <w:rFonts w:ascii="宋体" w:hAnsi="宋体" w:hint="eastAsia"/>
                <w:szCs w:val="21"/>
              </w:rPr>
              <w:t>企业性质</w:t>
            </w:r>
          </w:p>
        </w:tc>
        <w:tc>
          <w:tcPr>
            <w:tcW w:w="900" w:type="dxa"/>
          </w:tcPr>
          <w:p w14:paraId="6DD16377" w14:textId="77777777" w:rsidR="008F35FB" w:rsidRDefault="008F35FB" w:rsidP="006B7717">
            <w:pPr>
              <w:rPr>
                <w:rFonts w:ascii="宋体"/>
                <w:szCs w:val="21"/>
              </w:rPr>
            </w:pPr>
            <w:r>
              <w:rPr>
                <w:rFonts w:ascii="宋体" w:hAnsi="宋体" w:hint="eastAsia"/>
                <w:szCs w:val="21"/>
              </w:rPr>
              <w:t>是</w:t>
            </w:r>
          </w:p>
        </w:tc>
        <w:tc>
          <w:tcPr>
            <w:tcW w:w="5894" w:type="dxa"/>
          </w:tcPr>
          <w:p w14:paraId="14E1CA43" w14:textId="77777777" w:rsidR="008F35FB" w:rsidRDefault="008F35FB" w:rsidP="006B7717">
            <w:pPr>
              <w:rPr>
                <w:rFonts w:ascii="宋体"/>
                <w:szCs w:val="21"/>
              </w:rPr>
            </w:pPr>
            <w:r>
              <w:rPr>
                <w:rFonts w:ascii="宋体" w:hAnsi="宋体" w:hint="eastAsia"/>
                <w:szCs w:val="21"/>
              </w:rPr>
              <w:t>两级下拉选择</w:t>
            </w:r>
          </w:p>
        </w:tc>
      </w:tr>
      <w:tr w:rsidR="008F35FB" w14:paraId="00A5D639" w14:textId="77777777" w:rsidTr="008F35FB">
        <w:tc>
          <w:tcPr>
            <w:tcW w:w="1728" w:type="dxa"/>
          </w:tcPr>
          <w:p w14:paraId="22E8C3F1" w14:textId="77777777" w:rsidR="008F35FB" w:rsidRDefault="008F35FB" w:rsidP="006B7717">
            <w:pPr>
              <w:rPr>
                <w:rFonts w:ascii="宋体"/>
                <w:szCs w:val="21"/>
              </w:rPr>
            </w:pPr>
            <w:r>
              <w:rPr>
                <w:rFonts w:ascii="宋体" w:hAnsi="宋体" w:hint="eastAsia"/>
                <w:szCs w:val="21"/>
              </w:rPr>
              <w:t>所属行业</w:t>
            </w:r>
          </w:p>
        </w:tc>
        <w:tc>
          <w:tcPr>
            <w:tcW w:w="900" w:type="dxa"/>
          </w:tcPr>
          <w:p w14:paraId="56B1AFAB" w14:textId="77777777" w:rsidR="008F35FB" w:rsidRDefault="008F35FB" w:rsidP="006B7717">
            <w:pPr>
              <w:rPr>
                <w:rFonts w:ascii="宋体"/>
                <w:szCs w:val="21"/>
              </w:rPr>
            </w:pPr>
            <w:r>
              <w:rPr>
                <w:rFonts w:ascii="宋体" w:hAnsi="宋体" w:hint="eastAsia"/>
                <w:szCs w:val="21"/>
              </w:rPr>
              <w:t>是</w:t>
            </w:r>
          </w:p>
        </w:tc>
        <w:tc>
          <w:tcPr>
            <w:tcW w:w="5894" w:type="dxa"/>
          </w:tcPr>
          <w:p w14:paraId="79AD1905" w14:textId="77777777" w:rsidR="008F35FB" w:rsidRDefault="008F35FB" w:rsidP="006B7717">
            <w:pPr>
              <w:rPr>
                <w:rFonts w:ascii="宋体"/>
                <w:szCs w:val="21"/>
              </w:rPr>
            </w:pPr>
            <w:r>
              <w:rPr>
                <w:rFonts w:ascii="宋体" w:hAnsi="宋体" w:hint="eastAsia"/>
                <w:szCs w:val="21"/>
              </w:rPr>
              <w:t>两级下拉选择</w:t>
            </w:r>
          </w:p>
        </w:tc>
      </w:tr>
      <w:tr w:rsidR="008F35FB" w14:paraId="6AA0ACF8" w14:textId="77777777" w:rsidTr="008F35FB">
        <w:tc>
          <w:tcPr>
            <w:tcW w:w="1728" w:type="dxa"/>
          </w:tcPr>
          <w:p w14:paraId="7517F07E" w14:textId="77777777" w:rsidR="008F35FB" w:rsidRDefault="008F35FB" w:rsidP="006B7717">
            <w:pPr>
              <w:rPr>
                <w:rFonts w:ascii="宋体"/>
                <w:szCs w:val="21"/>
              </w:rPr>
            </w:pPr>
            <w:r>
              <w:rPr>
                <w:rFonts w:ascii="宋体" w:hAnsi="宋体" w:hint="eastAsia"/>
                <w:szCs w:val="21"/>
              </w:rPr>
              <w:t>主要经营业务</w:t>
            </w:r>
          </w:p>
        </w:tc>
        <w:tc>
          <w:tcPr>
            <w:tcW w:w="900" w:type="dxa"/>
          </w:tcPr>
          <w:p w14:paraId="3271FCEC" w14:textId="77777777" w:rsidR="008F35FB" w:rsidRDefault="008F35FB" w:rsidP="006B7717">
            <w:pPr>
              <w:rPr>
                <w:rFonts w:ascii="宋体"/>
                <w:szCs w:val="21"/>
              </w:rPr>
            </w:pPr>
            <w:r>
              <w:rPr>
                <w:rFonts w:ascii="宋体" w:hAnsi="宋体" w:hint="eastAsia"/>
                <w:szCs w:val="21"/>
              </w:rPr>
              <w:t>是</w:t>
            </w:r>
          </w:p>
        </w:tc>
        <w:tc>
          <w:tcPr>
            <w:tcW w:w="5894" w:type="dxa"/>
          </w:tcPr>
          <w:p w14:paraId="5A00C55F" w14:textId="77777777" w:rsidR="008F35FB" w:rsidRDefault="008F35FB" w:rsidP="006B7717">
            <w:pPr>
              <w:rPr>
                <w:rFonts w:ascii="宋体"/>
                <w:szCs w:val="21"/>
              </w:rPr>
            </w:pPr>
            <w:r>
              <w:rPr>
                <w:rFonts w:ascii="宋体" w:hAnsi="宋体" w:hint="eastAsia"/>
                <w:szCs w:val="21"/>
              </w:rPr>
              <w:t>按实际情况填写企业主要经营的业务</w:t>
            </w:r>
          </w:p>
        </w:tc>
      </w:tr>
      <w:tr w:rsidR="008F35FB" w14:paraId="4A313DD9" w14:textId="77777777" w:rsidTr="008F35FB">
        <w:tc>
          <w:tcPr>
            <w:tcW w:w="1728" w:type="dxa"/>
          </w:tcPr>
          <w:p w14:paraId="31188FAB" w14:textId="77777777" w:rsidR="008F35FB" w:rsidRDefault="008F35FB" w:rsidP="006B7717">
            <w:pPr>
              <w:rPr>
                <w:rFonts w:ascii="宋体"/>
                <w:szCs w:val="21"/>
              </w:rPr>
            </w:pPr>
            <w:r>
              <w:rPr>
                <w:rFonts w:ascii="宋体" w:hAnsi="宋体" w:hint="eastAsia"/>
                <w:szCs w:val="21"/>
              </w:rPr>
              <w:t>联系人</w:t>
            </w:r>
          </w:p>
        </w:tc>
        <w:tc>
          <w:tcPr>
            <w:tcW w:w="900" w:type="dxa"/>
          </w:tcPr>
          <w:p w14:paraId="164C6A57" w14:textId="77777777" w:rsidR="008F35FB" w:rsidRDefault="008F35FB" w:rsidP="006B7717">
            <w:pPr>
              <w:rPr>
                <w:rFonts w:ascii="宋体"/>
                <w:szCs w:val="21"/>
              </w:rPr>
            </w:pPr>
            <w:r>
              <w:rPr>
                <w:rFonts w:ascii="宋体" w:hAnsi="宋体" w:hint="eastAsia"/>
                <w:szCs w:val="21"/>
              </w:rPr>
              <w:t>是</w:t>
            </w:r>
          </w:p>
        </w:tc>
        <w:tc>
          <w:tcPr>
            <w:tcW w:w="5894" w:type="dxa"/>
          </w:tcPr>
          <w:p w14:paraId="0C984F92" w14:textId="77777777" w:rsidR="008F35FB" w:rsidRDefault="008F35FB" w:rsidP="006B7717">
            <w:pPr>
              <w:rPr>
                <w:rFonts w:ascii="宋体"/>
                <w:szCs w:val="21"/>
              </w:rPr>
            </w:pPr>
            <w:r>
              <w:rPr>
                <w:rFonts w:ascii="宋体" w:hAnsi="宋体" w:hint="eastAsia"/>
                <w:szCs w:val="21"/>
              </w:rPr>
              <w:t>中文、英文</w:t>
            </w:r>
          </w:p>
        </w:tc>
      </w:tr>
      <w:tr w:rsidR="008F35FB" w14:paraId="41C946DD" w14:textId="77777777" w:rsidTr="008F35FB">
        <w:tc>
          <w:tcPr>
            <w:tcW w:w="1728" w:type="dxa"/>
          </w:tcPr>
          <w:p w14:paraId="5E1E954E" w14:textId="77777777" w:rsidR="008F35FB" w:rsidRDefault="008F35FB" w:rsidP="006B7717">
            <w:pPr>
              <w:rPr>
                <w:rFonts w:ascii="宋体"/>
                <w:szCs w:val="21"/>
              </w:rPr>
            </w:pPr>
            <w:r>
              <w:rPr>
                <w:rFonts w:ascii="宋体" w:hAnsi="宋体" w:hint="eastAsia"/>
                <w:szCs w:val="21"/>
              </w:rPr>
              <w:t>联系地址</w:t>
            </w:r>
          </w:p>
        </w:tc>
        <w:tc>
          <w:tcPr>
            <w:tcW w:w="900" w:type="dxa"/>
          </w:tcPr>
          <w:p w14:paraId="5652CB9E" w14:textId="77777777" w:rsidR="008F35FB" w:rsidRDefault="008F35FB" w:rsidP="006B7717">
            <w:pPr>
              <w:rPr>
                <w:rFonts w:ascii="宋体"/>
                <w:szCs w:val="21"/>
              </w:rPr>
            </w:pPr>
            <w:r>
              <w:rPr>
                <w:rFonts w:ascii="宋体" w:hAnsi="宋体" w:hint="eastAsia"/>
                <w:szCs w:val="21"/>
              </w:rPr>
              <w:t>是</w:t>
            </w:r>
          </w:p>
        </w:tc>
        <w:tc>
          <w:tcPr>
            <w:tcW w:w="5894" w:type="dxa"/>
          </w:tcPr>
          <w:p w14:paraId="415A5706" w14:textId="77777777" w:rsidR="008F35FB" w:rsidRDefault="008F35FB" w:rsidP="006B7717">
            <w:pPr>
              <w:rPr>
                <w:rFonts w:ascii="宋体"/>
                <w:szCs w:val="21"/>
              </w:rPr>
            </w:pPr>
            <w:r>
              <w:rPr>
                <w:rFonts w:ascii="宋体" w:hAnsi="宋体" w:hint="eastAsia"/>
                <w:szCs w:val="21"/>
              </w:rPr>
              <w:t>两级下拉选择</w:t>
            </w:r>
          </w:p>
        </w:tc>
      </w:tr>
      <w:tr w:rsidR="008F35FB" w14:paraId="3D745285" w14:textId="77777777" w:rsidTr="008F35FB">
        <w:tc>
          <w:tcPr>
            <w:tcW w:w="1728" w:type="dxa"/>
          </w:tcPr>
          <w:p w14:paraId="61B06346" w14:textId="77777777" w:rsidR="008F35FB" w:rsidRDefault="008F35FB" w:rsidP="006B7717">
            <w:pPr>
              <w:rPr>
                <w:rFonts w:ascii="宋体"/>
                <w:szCs w:val="21"/>
              </w:rPr>
            </w:pPr>
            <w:r>
              <w:rPr>
                <w:rFonts w:ascii="宋体" w:hAnsi="宋体" w:hint="eastAsia"/>
                <w:szCs w:val="21"/>
              </w:rPr>
              <w:t>邮政编码</w:t>
            </w:r>
          </w:p>
        </w:tc>
        <w:tc>
          <w:tcPr>
            <w:tcW w:w="900" w:type="dxa"/>
          </w:tcPr>
          <w:p w14:paraId="46DD7036" w14:textId="77777777" w:rsidR="008F35FB" w:rsidRDefault="008F35FB" w:rsidP="006B7717">
            <w:pPr>
              <w:rPr>
                <w:rFonts w:ascii="宋体"/>
                <w:szCs w:val="21"/>
              </w:rPr>
            </w:pPr>
            <w:r>
              <w:rPr>
                <w:rFonts w:ascii="宋体" w:hAnsi="宋体" w:hint="eastAsia"/>
                <w:szCs w:val="21"/>
              </w:rPr>
              <w:t>是</w:t>
            </w:r>
          </w:p>
        </w:tc>
        <w:tc>
          <w:tcPr>
            <w:tcW w:w="5894" w:type="dxa"/>
          </w:tcPr>
          <w:p w14:paraId="3826A428" w14:textId="77777777" w:rsidR="008F35FB" w:rsidRDefault="008F35FB" w:rsidP="006B7717">
            <w:pPr>
              <w:rPr>
                <w:rFonts w:ascii="宋体"/>
                <w:szCs w:val="21"/>
              </w:rPr>
            </w:pPr>
            <w:r>
              <w:rPr>
                <w:rFonts w:ascii="宋体" w:hAnsi="宋体" w:hint="eastAsia"/>
                <w:szCs w:val="21"/>
              </w:rPr>
              <w:t>只可填写</w:t>
            </w:r>
            <w:r>
              <w:rPr>
                <w:rFonts w:ascii="宋体" w:hAnsi="宋体"/>
                <w:szCs w:val="21"/>
              </w:rPr>
              <w:t>6</w:t>
            </w:r>
            <w:r>
              <w:rPr>
                <w:rFonts w:ascii="宋体" w:hAnsi="宋体" w:hint="eastAsia"/>
                <w:szCs w:val="21"/>
              </w:rPr>
              <w:t>位数字</w:t>
            </w:r>
          </w:p>
        </w:tc>
      </w:tr>
      <w:tr w:rsidR="008F35FB" w14:paraId="5898C2F4" w14:textId="77777777" w:rsidTr="008F35FB">
        <w:tc>
          <w:tcPr>
            <w:tcW w:w="1728" w:type="dxa"/>
          </w:tcPr>
          <w:p w14:paraId="328E96CD" w14:textId="77777777" w:rsidR="008F35FB" w:rsidRDefault="008F35FB" w:rsidP="006B7717">
            <w:pPr>
              <w:rPr>
                <w:rFonts w:ascii="宋体"/>
                <w:szCs w:val="21"/>
              </w:rPr>
            </w:pPr>
            <w:r>
              <w:rPr>
                <w:rFonts w:ascii="宋体" w:hAnsi="宋体" w:hint="eastAsia"/>
                <w:szCs w:val="21"/>
              </w:rPr>
              <w:t>联系电话</w:t>
            </w:r>
          </w:p>
        </w:tc>
        <w:tc>
          <w:tcPr>
            <w:tcW w:w="900" w:type="dxa"/>
          </w:tcPr>
          <w:p w14:paraId="233C1230" w14:textId="77777777" w:rsidR="008F35FB" w:rsidRDefault="008F35FB" w:rsidP="006B7717">
            <w:pPr>
              <w:rPr>
                <w:rFonts w:ascii="宋体"/>
                <w:szCs w:val="21"/>
              </w:rPr>
            </w:pPr>
            <w:r>
              <w:rPr>
                <w:rFonts w:ascii="宋体" w:hAnsi="宋体" w:hint="eastAsia"/>
                <w:szCs w:val="21"/>
              </w:rPr>
              <w:t>是</w:t>
            </w:r>
          </w:p>
        </w:tc>
        <w:tc>
          <w:tcPr>
            <w:tcW w:w="5894" w:type="dxa"/>
          </w:tcPr>
          <w:p w14:paraId="52927B80" w14:textId="77777777" w:rsidR="008F35FB" w:rsidRDefault="008F35FB" w:rsidP="006B7717">
            <w:pPr>
              <w:rPr>
                <w:rFonts w:ascii="宋体"/>
                <w:szCs w:val="21"/>
              </w:rPr>
            </w:pPr>
            <w:r>
              <w:rPr>
                <w:rFonts w:ascii="宋体" w:hAnsi="宋体" w:hint="eastAsia"/>
                <w:szCs w:val="21"/>
              </w:rPr>
              <w:t>格式必须符合（区号）</w:t>
            </w:r>
            <w:r>
              <w:rPr>
                <w:rFonts w:ascii="宋体" w:hAnsi="宋体"/>
                <w:szCs w:val="21"/>
              </w:rPr>
              <w:t>+</w:t>
            </w:r>
            <w:r>
              <w:rPr>
                <w:rFonts w:ascii="宋体" w:hAnsi="宋体" w:hint="eastAsia"/>
                <w:szCs w:val="21"/>
              </w:rPr>
              <w:t>电话号码或者为手机号码</w:t>
            </w:r>
          </w:p>
        </w:tc>
      </w:tr>
      <w:tr w:rsidR="008F35FB" w14:paraId="288863EC" w14:textId="77777777" w:rsidTr="008F35FB">
        <w:tc>
          <w:tcPr>
            <w:tcW w:w="1728" w:type="dxa"/>
          </w:tcPr>
          <w:p w14:paraId="777BE23B" w14:textId="77777777" w:rsidR="008F35FB" w:rsidRDefault="008F35FB" w:rsidP="006B7717">
            <w:pPr>
              <w:rPr>
                <w:rFonts w:ascii="宋体"/>
                <w:szCs w:val="21"/>
              </w:rPr>
            </w:pPr>
            <w:r>
              <w:rPr>
                <w:rFonts w:ascii="宋体" w:hAnsi="宋体" w:hint="eastAsia"/>
                <w:szCs w:val="21"/>
              </w:rPr>
              <w:t>传真</w:t>
            </w:r>
          </w:p>
        </w:tc>
        <w:tc>
          <w:tcPr>
            <w:tcW w:w="900" w:type="dxa"/>
          </w:tcPr>
          <w:p w14:paraId="66A2D83C" w14:textId="77777777" w:rsidR="008F35FB" w:rsidRDefault="008F35FB" w:rsidP="006B7717">
            <w:pPr>
              <w:rPr>
                <w:rFonts w:ascii="宋体"/>
                <w:szCs w:val="21"/>
              </w:rPr>
            </w:pPr>
            <w:r>
              <w:rPr>
                <w:rFonts w:ascii="宋体" w:hAnsi="宋体" w:hint="eastAsia"/>
                <w:szCs w:val="21"/>
              </w:rPr>
              <w:t>是</w:t>
            </w:r>
          </w:p>
        </w:tc>
        <w:tc>
          <w:tcPr>
            <w:tcW w:w="5894" w:type="dxa"/>
          </w:tcPr>
          <w:p w14:paraId="104E57BB" w14:textId="77777777" w:rsidR="008F35FB" w:rsidRDefault="008F35FB" w:rsidP="006B7717">
            <w:pPr>
              <w:rPr>
                <w:rFonts w:ascii="宋体"/>
                <w:szCs w:val="21"/>
              </w:rPr>
            </w:pPr>
            <w:r>
              <w:rPr>
                <w:rFonts w:ascii="宋体" w:hAnsi="宋体" w:hint="eastAsia"/>
                <w:szCs w:val="21"/>
              </w:rPr>
              <w:t>格式必须符合（区号）</w:t>
            </w:r>
            <w:r>
              <w:rPr>
                <w:rFonts w:ascii="宋体" w:hAnsi="宋体"/>
                <w:szCs w:val="21"/>
              </w:rPr>
              <w:t>+</w:t>
            </w:r>
            <w:r>
              <w:rPr>
                <w:rFonts w:ascii="宋体" w:hAnsi="宋体" w:hint="eastAsia"/>
                <w:szCs w:val="21"/>
              </w:rPr>
              <w:t>电话</w:t>
            </w:r>
          </w:p>
        </w:tc>
      </w:tr>
      <w:tr w:rsidR="008F35FB" w14:paraId="07459CCF" w14:textId="77777777" w:rsidTr="008F35FB">
        <w:tc>
          <w:tcPr>
            <w:tcW w:w="1728" w:type="dxa"/>
          </w:tcPr>
          <w:p w14:paraId="136E170D" w14:textId="77777777" w:rsidR="008F35FB" w:rsidRDefault="008F35FB" w:rsidP="006B7717">
            <w:pPr>
              <w:rPr>
                <w:rFonts w:ascii="宋体"/>
                <w:szCs w:val="21"/>
              </w:rPr>
            </w:pPr>
            <w:r>
              <w:rPr>
                <w:rFonts w:ascii="宋体" w:hAnsi="宋体"/>
                <w:szCs w:val="21"/>
              </w:rPr>
              <w:t>EMAIL</w:t>
            </w:r>
          </w:p>
        </w:tc>
        <w:tc>
          <w:tcPr>
            <w:tcW w:w="900" w:type="dxa"/>
          </w:tcPr>
          <w:p w14:paraId="0176F7B0" w14:textId="77777777" w:rsidR="008F35FB" w:rsidRDefault="008F35FB" w:rsidP="006B7717">
            <w:pPr>
              <w:rPr>
                <w:rFonts w:ascii="宋体"/>
                <w:szCs w:val="21"/>
              </w:rPr>
            </w:pPr>
            <w:r>
              <w:rPr>
                <w:rFonts w:ascii="宋体" w:hAnsi="宋体" w:hint="eastAsia"/>
                <w:szCs w:val="21"/>
              </w:rPr>
              <w:t>否</w:t>
            </w:r>
          </w:p>
        </w:tc>
        <w:tc>
          <w:tcPr>
            <w:tcW w:w="5894" w:type="dxa"/>
          </w:tcPr>
          <w:p w14:paraId="4C08C3A0" w14:textId="77777777" w:rsidR="008F35FB" w:rsidRDefault="008F35FB" w:rsidP="006B7717">
            <w:pPr>
              <w:rPr>
                <w:rFonts w:ascii="宋体"/>
                <w:szCs w:val="21"/>
              </w:rPr>
            </w:pPr>
            <w:hyperlink r:id="rId8" w:history="1">
              <w:r w:rsidRPr="006936A5">
                <w:rPr>
                  <w:rStyle w:val="ab"/>
                  <w:rFonts w:ascii="宋体" w:hAnsi="宋体" w:hint="eastAsia"/>
                  <w:szCs w:val="21"/>
                </w:rPr>
                <w:t>格式必须符合</w:t>
              </w:r>
              <w:r w:rsidRPr="006936A5">
                <w:rPr>
                  <w:rStyle w:val="ab"/>
                  <w:rFonts w:ascii="宋体" w:hAnsi="宋体"/>
                  <w:szCs w:val="21"/>
                </w:rPr>
                <w:t>xxx@xxx.xxx</w:t>
              </w:r>
            </w:hyperlink>
          </w:p>
        </w:tc>
      </w:tr>
    </w:tbl>
    <w:p w14:paraId="0B450FDC" w14:textId="77777777" w:rsidR="008F35FB" w:rsidRPr="008F35FB" w:rsidRDefault="008F35FB" w:rsidP="008F35FB">
      <w:pPr>
        <w:spacing w:line="360" w:lineRule="auto"/>
        <w:rPr>
          <w:rFonts w:ascii="黑体" w:eastAsia="黑体" w:hAnsi="黑体" w:hint="eastAsia"/>
          <w:sz w:val="28"/>
          <w:szCs w:val="28"/>
        </w:rPr>
      </w:pPr>
    </w:p>
    <w:p w14:paraId="56C424AE" w14:textId="34B487B3" w:rsidR="008F35FB" w:rsidRDefault="008F35FB" w:rsidP="008F35F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数据填报</w:t>
      </w:r>
    </w:p>
    <w:p w14:paraId="50022FF8" w14:textId="77777777" w:rsidR="008F35FB" w:rsidRDefault="008F35FB" w:rsidP="00C4409B">
      <w:pPr>
        <w:spacing w:line="360" w:lineRule="auto"/>
        <w:ind w:leftChars="525" w:left="1260"/>
        <w:rPr>
          <w:rFonts w:ascii="宋体"/>
          <w:b/>
        </w:rPr>
      </w:pPr>
      <w:r>
        <w:rPr>
          <w:rFonts w:ascii="宋体" w:hAnsi="宋体" w:hint="eastAsia"/>
          <w:b/>
        </w:rPr>
        <w:t>基本描述：</w:t>
      </w:r>
    </w:p>
    <w:p w14:paraId="7EF71355" w14:textId="77777777" w:rsidR="008F35FB" w:rsidRPr="00293680" w:rsidRDefault="008F35FB" w:rsidP="00C4409B">
      <w:pPr>
        <w:spacing w:line="360" w:lineRule="auto"/>
        <w:ind w:leftChars="525" w:left="1260" w:firstLine="420"/>
        <w:rPr>
          <w:rFonts w:ascii="宋体"/>
        </w:rPr>
      </w:pPr>
      <w:r w:rsidRPr="00293680">
        <w:rPr>
          <w:rFonts w:ascii="宋体" w:hAnsi="宋体" w:hint="eastAsia"/>
        </w:rPr>
        <w:t>企业用户填报当期采集数据。根据预先设定的模板在规定的时间范围内进行填报，填写完成后保存，确认无误后上报。</w:t>
      </w:r>
    </w:p>
    <w:p w14:paraId="67ADA6B4" w14:textId="77777777" w:rsidR="008F35FB" w:rsidRDefault="008F35FB" w:rsidP="00C4409B">
      <w:pPr>
        <w:spacing w:line="360" w:lineRule="auto"/>
        <w:ind w:leftChars="525" w:left="1260"/>
        <w:rPr>
          <w:rFonts w:ascii="宋体" w:hAnsi="宋体" w:hint="eastAsia"/>
          <w:b/>
        </w:rPr>
      </w:pPr>
      <w:r w:rsidRPr="00842BAE">
        <w:rPr>
          <w:rFonts w:ascii="宋体" w:hAnsi="宋体" w:hint="eastAsia"/>
          <w:b/>
        </w:rPr>
        <w:t>数据说明：</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733"/>
        <w:gridCol w:w="5631"/>
      </w:tblGrid>
      <w:tr w:rsidR="008F35FB" w:rsidRPr="00FB7E7F" w14:paraId="15D1C92A" w14:textId="77777777" w:rsidTr="006B7717">
        <w:tc>
          <w:tcPr>
            <w:tcW w:w="1398" w:type="pct"/>
            <w:shd w:val="clear" w:color="auto" w:fill="DDD9C3"/>
          </w:tcPr>
          <w:p w14:paraId="0BE126ED" w14:textId="77777777" w:rsidR="008F35FB" w:rsidRPr="00FB7E7F" w:rsidRDefault="008F35FB" w:rsidP="006B7717">
            <w:pPr>
              <w:spacing w:line="360" w:lineRule="auto"/>
            </w:pPr>
            <w:r w:rsidRPr="00FB7E7F">
              <w:rPr>
                <w:rFonts w:hint="eastAsia"/>
              </w:rPr>
              <w:t>数据项</w:t>
            </w:r>
          </w:p>
        </w:tc>
        <w:tc>
          <w:tcPr>
            <w:tcW w:w="415" w:type="pct"/>
            <w:shd w:val="clear" w:color="auto" w:fill="DDD9C3"/>
          </w:tcPr>
          <w:p w14:paraId="579F1C47" w14:textId="77777777" w:rsidR="008F35FB" w:rsidRPr="00FB7E7F" w:rsidRDefault="008F35FB" w:rsidP="006B7717">
            <w:pPr>
              <w:spacing w:line="360" w:lineRule="auto"/>
            </w:pPr>
            <w:r w:rsidRPr="00FB7E7F">
              <w:rPr>
                <w:rFonts w:hint="eastAsia"/>
              </w:rPr>
              <w:t>必填</w:t>
            </w:r>
          </w:p>
        </w:tc>
        <w:tc>
          <w:tcPr>
            <w:tcW w:w="3187" w:type="pct"/>
            <w:shd w:val="clear" w:color="auto" w:fill="DDD9C3"/>
          </w:tcPr>
          <w:p w14:paraId="0E0CA2E4" w14:textId="77777777" w:rsidR="008F35FB" w:rsidRPr="00FB7E7F" w:rsidRDefault="008F35FB" w:rsidP="006B7717">
            <w:pPr>
              <w:spacing w:line="360" w:lineRule="auto"/>
            </w:pPr>
            <w:r w:rsidRPr="00FB7E7F">
              <w:rPr>
                <w:rFonts w:hint="eastAsia"/>
              </w:rPr>
              <w:t>说明</w:t>
            </w:r>
          </w:p>
        </w:tc>
      </w:tr>
      <w:tr w:rsidR="008F35FB" w:rsidRPr="00FB7E7F" w14:paraId="25D07267" w14:textId="77777777" w:rsidTr="006B7717">
        <w:tc>
          <w:tcPr>
            <w:tcW w:w="1398" w:type="pct"/>
            <w:shd w:val="clear" w:color="auto" w:fill="auto"/>
          </w:tcPr>
          <w:p w14:paraId="2C1F1CE9" w14:textId="77777777" w:rsidR="008F35FB" w:rsidRPr="00FB7E7F" w:rsidRDefault="008F35FB" w:rsidP="006B7717">
            <w:pPr>
              <w:spacing w:line="360" w:lineRule="auto"/>
              <w:rPr>
                <w:rFonts w:hint="eastAsia"/>
              </w:rPr>
            </w:pPr>
            <w:r w:rsidRPr="00FB7E7F">
              <w:rPr>
                <w:rFonts w:hint="eastAsia"/>
              </w:rPr>
              <w:t>建档期就业人数</w:t>
            </w:r>
          </w:p>
        </w:tc>
        <w:tc>
          <w:tcPr>
            <w:tcW w:w="415" w:type="pct"/>
            <w:shd w:val="clear" w:color="auto" w:fill="auto"/>
          </w:tcPr>
          <w:p w14:paraId="40A4E984" w14:textId="77777777" w:rsidR="008F35FB" w:rsidRPr="00FB7E7F" w:rsidRDefault="008F35FB" w:rsidP="006B7717">
            <w:pPr>
              <w:spacing w:line="360" w:lineRule="auto"/>
              <w:rPr>
                <w:rFonts w:hint="eastAsia"/>
              </w:rPr>
            </w:pPr>
            <w:r w:rsidRPr="00FB7E7F">
              <w:rPr>
                <w:rFonts w:hint="eastAsia"/>
              </w:rPr>
              <w:t>是</w:t>
            </w:r>
          </w:p>
        </w:tc>
        <w:tc>
          <w:tcPr>
            <w:tcW w:w="3187" w:type="pct"/>
            <w:shd w:val="clear" w:color="auto" w:fill="auto"/>
          </w:tcPr>
          <w:p w14:paraId="119F42C0" w14:textId="77777777" w:rsidR="008F35FB" w:rsidRPr="00FB7E7F" w:rsidRDefault="008F35FB" w:rsidP="006B7717">
            <w:pPr>
              <w:spacing w:line="360" w:lineRule="auto"/>
              <w:rPr>
                <w:rFonts w:hint="eastAsia"/>
              </w:rPr>
            </w:pPr>
            <w:r w:rsidRPr="00FB7E7F">
              <w:rPr>
                <w:rFonts w:hint="eastAsia"/>
              </w:rPr>
              <w:t>填写初次将档时监测点就业人数</w:t>
            </w:r>
          </w:p>
        </w:tc>
      </w:tr>
      <w:tr w:rsidR="008F35FB" w:rsidRPr="00FB7E7F" w14:paraId="093575FE" w14:textId="77777777" w:rsidTr="006B7717">
        <w:tc>
          <w:tcPr>
            <w:tcW w:w="1398" w:type="pct"/>
          </w:tcPr>
          <w:p w14:paraId="48C1AB2A" w14:textId="77777777" w:rsidR="008F35FB" w:rsidRPr="00FB7E7F" w:rsidRDefault="008F35FB" w:rsidP="006B7717">
            <w:pPr>
              <w:spacing w:line="360" w:lineRule="auto"/>
            </w:pPr>
            <w:r w:rsidRPr="00FB7E7F">
              <w:rPr>
                <w:rFonts w:hint="eastAsia"/>
              </w:rPr>
              <w:lastRenderedPageBreak/>
              <w:t>调查期就业人数</w:t>
            </w:r>
          </w:p>
        </w:tc>
        <w:tc>
          <w:tcPr>
            <w:tcW w:w="415" w:type="pct"/>
          </w:tcPr>
          <w:p w14:paraId="48D04A9E" w14:textId="77777777" w:rsidR="008F35FB" w:rsidRPr="00FB7E7F" w:rsidRDefault="008F35FB" w:rsidP="006B7717">
            <w:pPr>
              <w:spacing w:line="360" w:lineRule="auto"/>
            </w:pPr>
            <w:r w:rsidRPr="00FB7E7F">
              <w:rPr>
                <w:rFonts w:hint="eastAsia"/>
              </w:rPr>
              <w:t>是</w:t>
            </w:r>
          </w:p>
        </w:tc>
        <w:tc>
          <w:tcPr>
            <w:tcW w:w="3187" w:type="pct"/>
          </w:tcPr>
          <w:p w14:paraId="79CB5980" w14:textId="77777777" w:rsidR="008F35FB" w:rsidRPr="00FB7E7F" w:rsidRDefault="008F35FB" w:rsidP="006B7717">
            <w:pPr>
              <w:spacing w:line="360" w:lineRule="auto"/>
            </w:pPr>
            <w:r w:rsidRPr="00FB7E7F">
              <w:rPr>
                <w:rFonts w:hint="eastAsia"/>
              </w:rPr>
              <w:t>填写本次调查期当时的监测点就业人数</w:t>
            </w:r>
          </w:p>
        </w:tc>
      </w:tr>
      <w:tr w:rsidR="008F35FB" w:rsidRPr="00FB7E7F" w14:paraId="20884C21" w14:textId="77777777" w:rsidTr="006B7717">
        <w:tc>
          <w:tcPr>
            <w:tcW w:w="1398" w:type="pct"/>
          </w:tcPr>
          <w:p w14:paraId="62FC59BA" w14:textId="77777777" w:rsidR="008F35FB" w:rsidRPr="00FB7E7F" w:rsidRDefault="008F35FB" w:rsidP="006B7717">
            <w:pPr>
              <w:spacing w:line="360" w:lineRule="auto"/>
              <w:rPr>
                <w:rFonts w:hint="eastAsia"/>
              </w:rPr>
            </w:pPr>
            <w:r w:rsidRPr="00FB7E7F">
              <w:rPr>
                <w:rFonts w:hint="eastAsia"/>
              </w:rPr>
              <w:t>其他原因</w:t>
            </w:r>
          </w:p>
        </w:tc>
        <w:tc>
          <w:tcPr>
            <w:tcW w:w="415" w:type="pct"/>
          </w:tcPr>
          <w:p w14:paraId="060B2737" w14:textId="77777777" w:rsidR="008F35FB" w:rsidRPr="00FB7E7F" w:rsidRDefault="008F35FB" w:rsidP="006B7717">
            <w:pPr>
              <w:spacing w:line="360" w:lineRule="auto"/>
              <w:rPr>
                <w:rFonts w:hint="eastAsia"/>
              </w:rPr>
            </w:pPr>
            <w:r w:rsidRPr="00FB7E7F">
              <w:rPr>
                <w:rFonts w:hint="eastAsia"/>
              </w:rPr>
              <w:t>是</w:t>
            </w:r>
          </w:p>
        </w:tc>
        <w:tc>
          <w:tcPr>
            <w:tcW w:w="3187" w:type="pct"/>
          </w:tcPr>
          <w:p w14:paraId="74EC1902" w14:textId="77777777" w:rsidR="008F35FB" w:rsidRPr="00FB7E7F" w:rsidRDefault="008F35FB" w:rsidP="006B7717">
            <w:pPr>
              <w:spacing w:line="360" w:lineRule="auto"/>
              <w:rPr>
                <w:rFonts w:hint="eastAsia"/>
              </w:rPr>
            </w:pPr>
          </w:p>
        </w:tc>
      </w:tr>
      <w:tr w:rsidR="008F35FB" w:rsidRPr="00FB7E7F" w14:paraId="0AFE33B4" w14:textId="77777777" w:rsidTr="006B7717">
        <w:tc>
          <w:tcPr>
            <w:tcW w:w="1398" w:type="pct"/>
          </w:tcPr>
          <w:p w14:paraId="27DD3EC5" w14:textId="77777777" w:rsidR="008F35FB" w:rsidRPr="00FB7E7F" w:rsidRDefault="008F35FB" w:rsidP="006B7717">
            <w:pPr>
              <w:spacing w:line="360" w:lineRule="auto"/>
            </w:pPr>
            <w:r w:rsidRPr="00FB7E7F">
              <w:rPr>
                <w:rFonts w:hint="eastAsia"/>
              </w:rPr>
              <w:t>就业人数减少类型</w:t>
            </w:r>
          </w:p>
        </w:tc>
        <w:tc>
          <w:tcPr>
            <w:tcW w:w="415" w:type="pct"/>
          </w:tcPr>
          <w:p w14:paraId="6DBDC88E" w14:textId="77777777" w:rsidR="008F35FB" w:rsidRPr="00FB7E7F" w:rsidRDefault="008F35FB" w:rsidP="006B7717">
            <w:pPr>
              <w:spacing w:line="360" w:lineRule="auto"/>
            </w:pPr>
            <w:r w:rsidRPr="00FB7E7F">
              <w:rPr>
                <w:rFonts w:hint="eastAsia"/>
              </w:rPr>
              <w:t>否</w:t>
            </w:r>
          </w:p>
        </w:tc>
        <w:tc>
          <w:tcPr>
            <w:tcW w:w="3187" w:type="pct"/>
          </w:tcPr>
          <w:p w14:paraId="24C3EA3F" w14:textId="77777777" w:rsidR="008F35FB" w:rsidRPr="00FB7E7F" w:rsidRDefault="008F35FB" w:rsidP="006B7717">
            <w:pPr>
              <w:spacing w:line="360" w:lineRule="auto"/>
            </w:pPr>
          </w:p>
        </w:tc>
      </w:tr>
      <w:tr w:rsidR="008F35FB" w:rsidRPr="00FB7E7F" w14:paraId="2936CB4E" w14:textId="77777777" w:rsidTr="006B7717">
        <w:tc>
          <w:tcPr>
            <w:tcW w:w="1398" w:type="pct"/>
          </w:tcPr>
          <w:p w14:paraId="55123870" w14:textId="77777777" w:rsidR="008F35FB" w:rsidRPr="00FB7E7F" w:rsidRDefault="008F35FB" w:rsidP="006B7717">
            <w:pPr>
              <w:spacing w:line="360" w:lineRule="auto"/>
            </w:pPr>
            <w:r w:rsidRPr="00FB7E7F">
              <w:rPr>
                <w:rFonts w:hint="eastAsia"/>
              </w:rPr>
              <w:t>主要原因</w:t>
            </w:r>
          </w:p>
        </w:tc>
        <w:tc>
          <w:tcPr>
            <w:tcW w:w="415" w:type="pct"/>
          </w:tcPr>
          <w:p w14:paraId="370BF56F" w14:textId="77777777" w:rsidR="008F35FB" w:rsidRPr="00FB7E7F" w:rsidRDefault="008F35FB" w:rsidP="006B7717">
            <w:pPr>
              <w:spacing w:line="360" w:lineRule="auto"/>
            </w:pPr>
            <w:r w:rsidRPr="00FB7E7F">
              <w:rPr>
                <w:rFonts w:hint="eastAsia"/>
              </w:rPr>
              <w:t>否</w:t>
            </w:r>
          </w:p>
        </w:tc>
        <w:tc>
          <w:tcPr>
            <w:tcW w:w="3187" w:type="pct"/>
          </w:tcPr>
          <w:p w14:paraId="60D36782" w14:textId="77777777" w:rsidR="008F35FB" w:rsidRPr="00FB7E7F" w:rsidRDefault="008F35FB" w:rsidP="006B7717">
            <w:pPr>
              <w:spacing w:line="360" w:lineRule="auto"/>
            </w:pPr>
          </w:p>
        </w:tc>
      </w:tr>
      <w:tr w:rsidR="008F35FB" w:rsidRPr="00FB7E7F" w14:paraId="522C24ED" w14:textId="77777777" w:rsidTr="006B7717">
        <w:tc>
          <w:tcPr>
            <w:tcW w:w="1398" w:type="pct"/>
          </w:tcPr>
          <w:p w14:paraId="36224A73" w14:textId="77777777" w:rsidR="008F35FB" w:rsidRPr="00FB7E7F" w:rsidRDefault="008F35FB" w:rsidP="006B7717">
            <w:pPr>
              <w:spacing w:line="360" w:lineRule="auto"/>
            </w:pPr>
            <w:r w:rsidRPr="00FB7E7F">
              <w:rPr>
                <w:rFonts w:hint="eastAsia"/>
              </w:rPr>
              <w:t>主要原因说明</w:t>
            </w:r>
          </w:p>
        </w:tc>
        <w:tc>
          <w:tcPr>
            <w:tcW w:w="415" w:type="pct"/>
          </w:tcPr>
          <w:p w14:paraId="5C8EF2D2" w14:textId="77777777" w:rsidR="008F35FB" w:rsidRPr="00FB7E7F" w:rsidRDefault="008F35FB" w:rsidP="006B7717">
            <w:pPr>
              <w:spacing w:line="360" w:lineRule="auto"/>
            </w:pPr>
            <w:r w:rsidRPr="00FB7E7F">
              <w:rPr>
                <w:rFonts w:hint="eastAsia"/>
              </w:rPr>
              <w:t>否</w:t>
            </w:r>
          </w:p>
        </w:tc>
        <w:tc>
          <w:tcPr>
            <w:tcW w:w="3187" w:type="pct"/>
          </w:tcPr>
          <w:p w14:paraId="73064258" w14:textId="77777777" w:rsidR="008F35FB" w:rsidRPr="00FB7E7F" w:rsidRDefault="008F35FB" w:rsidP="006B7717">
            <w:pPr>
              <w:spacing w:line="360" w:lineRule="auto"/>
            </w:pPr>
          </w:p>
        </w:tc>
      </w:tr>
      <w:tr w:rsidR="008F35FB" w:rsidRPr="00FB7E7F" w14:paraId="2A2BF3FF" w14:textId="77777777" w:rsidTr="006B7717">
        <w:tc>
          <w:tcPr>
            <w:tcW w:w="1398" w:type="pct"/>
          </w:tcPr>
          <w:p w14:paraId="029174CA" w14:textId="77777777" w:rsidR="008F35FB" w:rsidRPr="00FB7E7F" w:rsidRDefault="008F35FB" w:rsidP="006B7717">
            <w:pPr>
              <w:spacing w:line="360" w:lineRule="auto"/>
            </w:pPr>
            <w:r w:rsidRPr="00FB7E7F">
              <w:rPr>
                <w:rFonts w:hint="eastAsia"/>
              </w:rPr>
              <w:t>次要原因</w:t>
            </w:r>
          </w:p>
        </w:tc>
        <w:tc>
          <w:tcPr>
            <w:tcW w:w="415" w:type="pct"/>
          </w:tcPr>
          <w:p w14:paraId="213A10F2" w14:textId="77777777" w:rsidR="008F35FB" w:rsidRPr="00FB7E7F" w:rsidRDefault="008F35FB" w:rsidP="006B7717">
            <w:pPr>
              <w:spacing w:line="360" w:lineRule="auto"/>
            </w:pPr>
            <w:r w:rsidRPr="00FB7E7F">
              <w:rPr>
                <w:rFonts w:hint="eastAsia"/>
              </w:rPr>
              <w:t>否</w:t>
            </w:r>
          </w:p>
        </w:tc>
        <w:tc>
          <w:tcPr>
            <w:tcW w:w="3187" w:type="pct"/>
          </w:tcPr>
          <w:p w14:paraId="4BA8EA29" w14:textId="77777777" w:rsidR="008F35FB" w:rsidRPr="00FB7E7F" w:rsidRDefault="008F35FB" w:rsidP="006B7717">
            <w:pPr>
              <w:spacing w:line="360" w:lineRule="auto"/>
            </w:pPr>
          </w:p>
        </w:tc>
      </w:tr>
      <w:tr w:rsidR="008F35FB" w:rsidRPr="00FB7E7F" w14:paraId="71406765" w14:textId="77777777" w:rsidTr="006B7717">
        <w:tc>
          <w:tcPr>
            <w:tcW w:w="1398" w:type="pct"/>
          </w:tcPr>
          <w:p w14:paraId="733C53F4" w14:textId="77777777" w:rsidR="008F35FB" w:rsidRPr="00FB7E7F" w:rsidRDefault="008F35FB" w:rsidP="006B7717">
            <w:pPr>
              <w:spacing w:line="360" w:lineRule="auto"/>
            </w:pPr>
            <w:r w:rsidRPr="00FB7E7F">
              <w:rPr>
                <w:rFonts w:hint="eastAsia"/>
              </w:rPr>
              <w:t>次要原因说明</w:t>
            </w:r>
          </w:p>
        </w:tc>
        <w:tc>
          <w:tcPr>
            <w:tcW w:w="415" w:type="pct"/>
          </w:tcPr>
          <w:p w14:paraId="6C6D9B11" w14:textId="77777777" w:rsidR="008F35FB" w:rsidRPr="00FB7E7F" w:rsidRDefault="008F35FB" w:rsidP="006B7717">
            <w:pPr>
              <w:spacing w:line="360" w:lineRule="auto"/>
            </w:pPr>
            <w:r w:rsidRPr="00FB7E7F">
              <w:rPr>
                <w:rFonts w:hint="eastAsia"/>
              </w:rPr>
              <w:t>否</w:t>
            </w:r>
          </w:p>
        </w:tc>
        <w:tc>
          <w:tcPr>
            <w:tcW w:w="3187" w:type="pct"/>
          </w:tcPr>
          <w:p w14:paraId="43E2DCE0" w14:textId="77777777" w:rsidR="008F35FB" w:rsidRPr="00FB7E7F" w:rsidRDefault="008F35FB" w:rsidP="006B7717">
            <w:pPr>
              <w:spacing w:line="360" w:lineRule="auto"/>
            </w:pPr>
          </w:p>
        </w:tc>
      </w:tr>
      <w:tr w:rsidR="008F35FB" w:rsidRPr="00FB7E7F" w14:paraId="17952F3D" w14:textId="77777777" w:rsidTr="006B7717">
        <w:tc>
          <w:tcPr>
            <w:tcW w:w="1398" w:type="pct"/>
          </w:tcPr>
          <w:p w14:paraId="4ECB8EB8" w14:textId="77777777" w:rsidR="008F35FB" w:rsidRPr="00FB7E7F" w:rsidRDefault="008F35FB" w:rsidP="006B7717">
            <w:pPr>
              <w:spacing w:line="360" w:lineRule="auto"/>
            </w:pPr>
            <w:r w:rsidRPr="00FB7E7F">
              <w:rPr>
                <w:rFonts w:hint="eastAsia"/>
              </w:rPr>
              <w:t>第三原因</w:t>
            </w:r>
          </w:p>
        </w:tc>
        <w:tc>
          <w:tcPr>
            <w:tcW w:w="415" w:type="pct"/>
          </w:tcPr>
          <w:p w14:paraId="722EFA96" w14:textId="77777777" w:rsidR="008F35FB" w:rsidRPr="00FB7E7F" w:rsidRDefault="008F35FB" w:rsidP="006B7717">
            <w:pPr>
              <w:spacing w:line="360" w:lineRule="auto"/>
            </w:pPr>
            <w:r w:rsidRPr="00FB7E7F">
              <w:rPr>
                <w:rFonts w:hint="eastAsia"/>
              </w:rPr>
              <w:t>否</w:t>
            </w:r>
          </w:p>
        </w:tc>
        <w:tc>
          <w:tcPr>
            <w:tcW w:w="3187" w:type="pct"/>
          </w:tcPr>
          <w:p w14:paraId="0F505337" w14:textId="77777777" w:rsidR="008F35FB" w:rsidRPr="00FB7E7F" w:rsidRDefault="008F35FB" w:rsidP="006B7717">
            <w:pPr>
              <w:spacing w:line="360" w:lineRule="auto"/>
            </w:pPr>
          </w:p>
        </w:tc>
      </w:tr>
      <w:tr w:rsidR="008F35FB" w:rsidRPr="00FB7E7F" w14:paraId="7E041963" w14:textId="77777777" w:rsidTr="006B7717">
        <w:tc>
          <w:tcPr>
            <w:tcW w:w="1398" w:type="pct"/>
          </w:tcPr>
          <w:p w14:paraId="5141EADC" w14:textId="77777777" w:rsidR="008F35FB" w:rsidRPr="00FB7E7F" w:rsidRDefault="008F35FB" w:rsidP="006B7717">
            <w:pPr>
              <w:spacing w:line="360" w:lineRule="auto"/>
            </w:pPr>
            <w:r w:rsidRPr="00FB7E7F">
              <w:rPr>
                <w:rFonts w:hint="eastAsia"/>
              </w:rPr>
              <w:t>第三原因说明</w:t>
            </w:r>
          </w:p>
        </w:tc>
        <w:tc>
          <w:tcPr>
            <w:tcW w:w="415" w:type="pct"/>
          </w:tcPr>
          <w:p w14:paraId="68DBE07F" w14:textId="77777777" w:rsidR="008F35FB" w:rsidRPr="00FB7E7F" w:rsidRDefault="008F35FB" w:rsidP="006B7717">
            <w:pPr>
              <w:spacing w:line="360" w:lineRule="auto"/>
            </w:pPr>
            <w:r w:rsidRPr="00FB7E7F">
              <w:rPr>
                <w:rFonts w:hint="eastAsia"/>
              </w:rPr>
              <w:t>否</w:t>
            </w:r>
          </w:p>
        </w:tc>
        <w:tc>
          <w:tcPr>
            <w:tcW w:w="3187" w:type="pct"/>
          </w:tcPr>
          <w:p w14:paraId="56405B86" w14:textId="77777777" w:rsidR="008F35FB" w:rsidRPr="00FB7E7F" w:rsidRDefault="008F35FB" w:rsidP="006B7717">
            <w:pPr>
              <w:spacing w:line="360" w:lineRule="auto"/>
            </w:pPr>
          </w:p>
        </w:tc>
      </w:tr>
    </w:tbl>
    <w:p w14:paraId="7E4EF8E0" w14:textId="77777777" w:rsidR="008F35FB" w:rsidRPr="00FB7E7F" w:rsidRDefault="008F35FB" w:rsidP="00C4409B">
      <w:pPr>
        <w:spacing w:line="360" w:lineRule="auto"/>
        <w:ind w:leftChars="525" w:left="1260" w:firstLineChars="200" w:firstLine="480"/>
      </w:pPr>
      <w:r w:rsidRPr="00FB7E7F">
        <w:rPr>
          <w:rFonts w:hint="eastAsia"/>
        </w:rPr>
        <w:t>如果调查期数据小于建档期数据，就业人数减少类型和就业人数减少主要原因及说明必填。</w:t>
      </w:r>
    </w:p>
    <w:p w14:paraId="36AEAAC7" w14:textId="77777777" w:rsidR="008F35FB" w:rsidRPr="00FB7E7F" w:rsidRDefault="008F35FB" w:rsidP="00C4409B">
      <w:pPr>
        <w:spacing w:line="360" w:lineRule="auto"/>
        <w:ind w:leftChars="525" w:left="1260" w:firstLine="420"/>
      </w:pPr>
      <w:r w:rsidRPr="00FB7E7F">
        <w:rPr>
          <w:rFonts w:hint="eastAsia"/>
        </w:rPr>
        <w:t>就业人数减少类型包括：关闭破产、停业整顿、经济性裁员、业务转移、自然减员、正常解除或终止劳动合同、国际因素变化影响、自然灾害、重大事件影响、其他。</w:t>
      </w:r>
    </w:p>
    <w:p w14:paraId="0CC6B64C" w14:textId="6BC619F3" w:rsidR="008F35FB" w:rsidRPr="008F35FB" w:rsidRDefault="008F35FB" w:rsidP="00C4409B">
      <w:pPr>
        <w:spacing w:line="360" w:lineRule="auto"/>
        <w:ind w:leftChars="525" w:left="1260" w:firstLine="420"/>
        <w:rPr>
          <w:rFonts w:hint="eastAsia"/>
        </w:rPr>
      </w:pPr>
      <w:r w:rsidRPr="00FB7E7F">
        <w:rPr>
          <w:rFonts w:hint="eastAsia"/>
        </w:rPr>
        <w:t>就业人数减少原因包括：产业结构调整，重大技术改革，节能减排、淘汰落后产能，订单不足，原材料涨价，工资、社保等用工成本上升，自然减员，经营资金困难，税收政策变化（包括税负增加或出口退税减少等），季节性用工，其他，自行离职，工作调动、企业内部调剂，劳动关系转移、劳务派遣。</w:t>
      </w:r>
    </w:p>
    <w:p w14:paraId="7689B7A4" w14:textId="4E40616D" w:rsidR="008F35FB" w:rsidRDefault="00C4409B" w:rsidP="008F35F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 xml:space="preserve">数据查询 </w:t>
      </w:r>
    </w:p>
    <w:p w14:paraId="64B3BF43" w14:textId="77777777" w:rsidR="00C4409B" w:rsidRDefault="00C4409B" w:rsidP="00C4409B">
      <w:pPr>
        <w:spacing w:line="360" w:lineRule="auto"/>
        <w:ind w:leftChars="525" w:left="1260"/>
        <w:rPr>
          <w:rFonts w:ascii="宋体"/>
          <w:b/>
        </w:rPr>
      </w:pPr>
      <w:r>
        <w:rPr>
          <w:rFonts w:ascii="宋体" w:hAnsi="宋体" w:hint="eastAsia"/>
          <w:b/>
        </w:rPr>
        <w:t>基本描述：</w:t>
      </w:r>
    </w:p>
    <w:p w14:paraId="5EBD51E4" w14:textId="77777777" w:rsidR="00C4409B" w:rsidRPr="00293680" w:rsidRDefault="00C4409B" w:rsidP="00C4409B">
      <w:pPr>
        <w:spacing w:line="360" w:lineRule="auto"/>
        <w:ind w:leftChars="525" w:left="1260"/>
        <w:rPr>
          <w:rFonts w:ascii="宋体"/>
        </w:rPr>
      </w:pPr>
      <w:r w:rsidRPr="00DA2D49">
        <w:rPr>
          <w:rFonts w:ascii="宋体" w:hAnsi="宋体"/>
          <w:color w:val="FF0000"/>
        </w:rPr>
        <w:t xml:space="preserve">    </w:t>
      </w:r>
      <w:r w:rsidRPr="00293680">
        <w:rPr>
          <w:rFonts w:ascii="宋体" w:hAnsi="宋体" w:hint="eastAsia"/>
        </w:rPr>
        <w:t>查询以往调查期企业数据的状态。用户只能查询自己企业数据。基于一定的用户指定的条件进行查询，查询结果只可以浏览不可以导出。</w:t>
      </w:r>
    </w:p>
    <w:p w14:paraId="1FFB8EE4" w14:textId="77777777" w:rsidR="00C4409B" w:rsidRDefault="00C4409B" w:rsidP="00C4409B">
      <w:pPr>
        <w:spacing w:line="360" w:lineRule="auto"/>
        <w:ind w:leftChars="525" w:left="1260"/>
        <w:rPr>
          <w:rFonts w:ascii="宋体"/>
          <w:b/>
        </w:rPr>
      </w:pPr>
      <w:r>
        <w:rPr>
          <w:rFonts w:ascii="宋体" w:hAnsi="宋体" w:hint="eastAsia"/>
          <w:b/>
        </w:rPr>
        <w:t>相关功能：</w:t>
      </w:r>
    </w:p>
    <w:p w14:paraId="10A58C5C" w14:textId="77777777" w:rsidR="00C4409B" w:rsidRDefault="00C4409B" w:rsidP="00C4409B">
      <w:pPr>
        <w:spacing w:line="360" w:lineRule="auto"/>
        <w:ind w:leftChars="525" w:left="1260" w:firstLine="465"/>
        <w:rPr>
          <w:rFonts w:ascii="宋体"/>
        </w:rPr>
      </w:pPr>
      <w:r>
        <w:rPr>
          <w:rFonts w:ascii="宋体" w:hAnsi="宋体" w:hint="eastAsia"/>
        </w:rPr>
        <w:t>查看以往调查期企业数据的状态</w:t>
      </w:r>
    </w:p>
    <w:p w14:paraId="19A1B1D4" w14:textId="6A43BBC3" w:rsidR="00C4409B" w:rsidRDefault="00C4409B" w:rsidP="00C4409B">
      <w:pPr>
        <w:pStyle w:val="aa"/>
        <w:numPr>
          <w:ilvl w:val="2"/>
          <w:numId w:val="1"/>
        </w:numPr>
        <w:spacing w:line="360" w:lineRule="auto"/>
        <w:ind w:firstLineChars="0"/>
        <w:rPr>
          <w:rFonts w:ascii="黑体" w:eastAsia="黑体" w:hAnsi="黑体"/>
          <w:sz w:val="28"/>
          <w:szCs w:val="28"/>
        </w:rPr>
      </w:pPr>
      <w:r>
        <w:rPr>
          <w:rFonts w:ascii="黑体" w:eastAsia="黑体" w:hAnsi="黑体" w:hint="eastAsia"/>
          <w:sz w:val="28"/>
          <w:szCs w:val="28"/>
        </w:rPr>
        <w:lastRenderedPageBreak/>
        <w:t>省</w:t>
      </w:r>
    </w:p>
    <w:p w14:paraId="4387201A" w14:textId="625F6E8B" w:rsidR="00C4409B" w:rsidRDefault="00C4409B" w:rsidP="00C4409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企业备案</w:t>
      </w:r>
    </w:p>
    <w:p w14:paraId="44843CCC" w14:textId="77777777" w:rsidR="00C4409B" w:rsidRDefault="00C4409B" w:rsidP="00C4409B">
      <w:pPr>
        <w:spacing w:line="360" w:lineRule="auto"/>
        <w:ind w:leftChars="525" w:left="1260"/>
        <w:rPr>
          <w:rFonts w:ascii="宋体"/>
          <w:b/>
        </w:rPr>
      </w:pPr>
      <w:r>
        <w:rPr>
          <w:rFonts w:ascii="宋体" w:hAnsi="宋体" w:hint="eastAsia"/>
          <w:b/>
        </w:rPr>
        <w:t>基本描述：</w:t>
      </w:r>
    </w:p>
    <w:p w14:paraId="201D3447" w14:textId="77777777" w:rsidR="00C4409B" w:rsidRPr="006B4A22" w:rsidRDefault="00C4409B" w:rsidP="00C4409B">
      <w:pPr>
        <w:spacing w:line="360" w:lineRule="auto"/>
        <w:ind w:leftChars="525" w:left="1260"/>
        <w:rPr>
          <w:rFonts w:ascii="宋体"/>
          <w:color w:val="FF0000"/>
        </w:rPr>
      </w:pPr>
      <w:r w:rsidRPr="006B4A22">
        <w:rPr>
          <w:rFonts w:ascii="宋体" w:hAnsi="宋体"/>
          <w:color w:val="FF0000"/>
        </w:rPr>
        <w:t xml:space="preserve">   </w:t>
      </w:r>
      <w:r w:rsidRPr="00B05C5C">
        <w:rPr>
          <w:rFonts w:ascii="宋体" w:hAnsi="宋体"/>
        </w:rPr>
        <w:t xml:space="preserve"> </w:t>
      </w:r>
      <w:r w:rsidRPr="00B05C5C">
        <w:rPr>
          <w:rFonts w:ascii="宋体" w:hAnsi="宋体" w:hint="eastAsia"/>
        </w:rPr>
        <w:t>查看所有已备案企业的详细信息，</w:t>
      </w:r>
      <w:r w:rsidRPr="00293680">
        <w:rPr>
          <w:rFonts w:ascii="宋体" w:hAnsi="宋体" w:hint="eastAsia"/>
        </w:rPr>
        <w:t>但不可以修改。</w:t>
      </w:r>
    </w:p>
    <w:p w14:paraId="1B6B5D4A" w14:textId="77777777" w:rsidR="00C4409B" w:rsidRDefault="00C4409B" w:rsidP="00C4409B">
      <w:pPr>
        <w:spacing w:line="360" w:lineRule="auto"/>
        <w:ind w:leftChars="525" w:left="1260"/>
        <w:rPr>
          <w:rFonts w:ascii="宋体"/>
          <w:b/>
        </w:rPr>
      </w:pPr>
      <w:r>
        <w:rPr>
          <w:rFonts w:ascii="宋体" w:hAnsi="宋体" w:hint="eastAsia"/>
          <w:b/>
        </w:rPr>
        <w:t>相关功能：</w:t>
      </w:r>
    </w:p>
    <w:p w14:paraId="00E69D07" w14:textId="77777777" w:rsidR="00C4409B" w:rsidRDefault="00C4409B" w:rsidP="00C4409B">
      <w:pPr>
        <w:numPr>
          <w:ilvl w:val="0"/>
          <w:numId w:val="6"/>
        </w:numPr>
        <w:tabs>
          <w:tab w:val="clear" w:pos="840"/>
          <w:tab w:val="num" w:pos="2100"/>
        </w:tabs>
        <w:spacing w:line="360" w:lineRule="auto"/>
        <w:ind w:leftChars="725" w:left="2100"/>
        <w:rPr>
          <w:rFonts w:ascii="宋体"/>
        </w:rPr>
      </w:pPr>
      <w:r>
        <w:rPr>
          <w:rFonts w:ascii="宋体" w:hAnsi="宋体" w:hint="eastAsia"/>
        </w:rPr>
        <w:t>列表：显示所有已备案的企业。</w:t>
      </w:r>
    </w:p>
    <w:p w14:paraId="2A22D16A" w14:textId="77777777" w:rsidR="00C4409B" w:rsidRDefault="00C4409B" w:rsidP="00C4409B">
      <w:pPr>
        <w:numPr>
          <w:ilvl w:val="0"/>
          <w:numId w:val="6"/>
        </w:numPr>
        <w:tabs>
          <w:tab w:val="clear" w:pos="840"/>
          <w:tab w:val="num" w:pos="2100"/>
        </w:tabs>
        <w:spacing w:line="360" w:lineRule="auto"/>
        <w:ind w:leftChars="725" w:left="2100"/>
        <w:rPr>
          <w:rFonts w:ascii="宋体"/>
        </w:rPr>
      </w:pPr>
      <w:r>
        <w:rPr>
          <w:rFonts w:ascii="宋体" w:hAnsi="宋体" w:hint="eastAsia"/>
        </w:rPr>
        <w:t>查询：根据调查期和地区的查询条件进行检索。</w:t>
      </w:r>
    </w:p>
    <w:p w14:paraId="14C88802" w14:textId="77777777" w:rsidR="00C4409B" w:rsidRDefault="00C4409B" w:rsidP="00C4409B">
      <w:pPr>
        <w:numPr>
          <w:ilvl w:val="0"/>
          <w:numId w:val="6"/>
        </w:numPr>
        <w:tabs>
          <w:tab w:val="clear" w:pos="840"/>
          <w:tab w:val="num" w:pos="2100"/>
        </w:tabs>
        <w:spacing w:line="360" w:lineRule="auto"/>
        <w:ind w:leftChars="725" w:left="2100"/>
        <w:rPr>
          <w:rFonts w:ascii="宋体"/>
        </w:rPr>
      </w:pPr>
      <w:r>
        <w:rPr>
          <w:rFonts w:ascii="宋体" w:hAnsi="宋体" w:hint="eastAsia"/>
        </w:rPr>
        <w:t>查看：查看企业的详细信息。</w:t>
      </w:r>
    </w:p>
    <w:p w14:paraId="0220B712" w14:textId="1AD70FEB" w:rsidR="00C4409B" w:rsidRPr="00C4409B" w:rsidRDefault="00C4409B" w:rsidP="00C4409B">
      <w:pPr>
        <w:numPr>
          <w:ilvl w:val="0"/>
          <w:numId w:val="6"/>
        </w:numPr>
        <w:tabs>
          <w:tab w:val="clear" w:pos="840"/>
          <w:tab w:val="num" w:pos="2100"/>
        </w:tabs>
        <w:spacing w:line="360" w:lineRule="auto"/>
        <w:ind w:leftChars="725" w:left="2100"/>
        <w:rPr>
          <w:rFonts w:ascii="宋体" w:hint="eastAsia"/>
        </w:rPr>
      </w:pPr>
      <w:r>
        <w:rPr>
          <w:rFonts w:ascii="宋体" w:hAnsi="宋体" w:hint="eastAsia"/>
        </w:rPr>
        <w:t>导出</w:t>
      </w:r>
      <w:r>
        <w:rPr>
          <w:rFonts w:ascii="宋体" w:hAnsi="宋体"/>
        </w:rPr>
        <w:t>EXCEL</w:t>
      </w:r>
      <w:r>
        <w:rPr>
          <w:rFonts w:ascii="宋体" w:hAnsi="宋体" w:hint="eastAsia"/>
        </w:rPr>
        <w:t>：将当前的列表导出为</w:t>
      </w:r>
      <w:r>
        <w:rPr>
          <w:rFonts w:ascii="宋体" w:hAnsi="宋体"/>
        </w:rPr>
        <w:t>EXCEL</w:t>
      </w:r>
      <w:r>
        <w:rPr>
          <w:rFonts w:ascii="宋体" w:hAnsi="宋体" w:hint="eastAsia"/>
        </w:rPr>
        <w:t>文件并保存在本地磁盘。</w:t>
      </w:r>
    </w:p>
    <w:p w14:paraId="7D6B33B7" w14:textId="478A717B" w:rsidR="00C4409B" w:rsidRDefault="00C4409B" w:rsidP="00C4409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报表管理</w:t>
      </w:r>
    </w:p>
    <w:p w14:paraId="18B2A926" w14:textId="77777777" w:rsidR="00C4409B" w:rsidRDefault="00C4409B" w:rsidP="00C4409B">
      <w:pPr>
        <w:spacing w:line="360" w:lineRule="auto"/>
        <w:ind w:leftChars="525" w:left="1260"/>
        <w:rPr>
          <w:rFonts w:ascii="宋体"/>
          <w:b/>
        </w:rPr>
      </w:pPr>
      <w:r>
        <w:rPr>
          <w:rFonts w:ascii="宋体" w:hAnsi="宋体" w:hint="eastAsia"/>
          <w:b/>
        </w:rPr>
        <w:t>基本描述：</w:t>
      </w:r>
    </w:p>
    <w:p w14:paraId="190FD6CC" w14:textId="77777777" w:rsidR="00C4409B" w:rsidRDefault="00C4409B" w:rsidP="00C4409B">
      <w:pPr>
        <w:spacing w:line="360" w:lineRule="auto"/>
        <w:ind w:leftChars="525" w:left="1260"/>
        <w:rPr>
          <w:rFonts w:ascii="宋体"/>
        </w:rPr>
      </w:pPr>
      <w:r>
        <w:rPr>
          <w:rFonts w:ascii="宋体" w:hAnsi="宋体"/>
        </w:rPr>
        <w:t xml:space="preserve">    </w:t>
      </w:r>
      <w:r>
        <w:rPr>
          <w:rFonts w:ascii="宋体" w:hAnsi="宋体" w:hint="eastAsia"/>
        </w:rPr>
        <w:t>审核企业上报的数据并汇总上报到部级单位</w:t>
      </w:r>
    </w:p>
    <w:p w14:paraId="0FB0083C" w14:textId="77777777" w:rsidR="00C4409B" w:rsidRDefault="00C4409B" w:rsidP="00C4409B">
      <w:pPr>
        <w:spacing w:line="360" w:lineRule="auto"/>
        <w:ind w:leftChars="525" w:left="1260"/>
        <w:rPr>
          <w:rFonts w:ascii="宋体"/>
          <w:b/>
        </w:rPr>
      </w:pPr>
      <w:r>
        <w:rPr>
          <w:rFonts w:ascii="宋体" w:hAnsi="宋体" w:hint="eastAsia"/>
          <w:b/>
        </w:rPr>
        <w:t>相关功能：</w:t>
      </w:r>
    </w:p>
    <w:p w14:paraId="6F389B25" w14:textId="77777777" w:rsidR="00C4409B" w:rsidRDefault="00C4409B" w:rsidP="00C4409B">
      <w:pPr>
        <w:numPr>
          <w:ilvl w:val="0"/>
          <w:numId w:val="7"/>
        </w:numPr>
        <w:tabs>
          <w:tab w:val="clear" w:pos="840"/>
          <w:tab w:val="num" w:pos="2100"/>
        </w:tabs>
        <w:spacing w:line="360" w:lineRule="auto"/>
        <w:ind w:leftChars="725" w:left="2100"/>
        <w:rPr>
          <w:rFonts w:ascii="宋体"/>
        </w:rPr>
      </w:pPr>
      <w:r>
        <w:rPr>
          <w:rFonts w:ascii="宋体" w:hAnsi="宋体" w:hint="eastAsia"/>
        </w:rPr>
        <w:t>查看：查看企业上报的数据和报表。</w:t>
      </w:r>
    </w:p>
    <w:p w14:paraId="69A4C0DE" w14:textId="77777777" w:rsidR="00C4409B" w:rsidRPr="00293680" w:rsidRDefault="00C4409B" w:rsidP="00C4409B">
      <w:pPr>
        <w:numPr>
          <w:ilvl w:val="0"/>
          <w:numId w:val="7"/>
        </w:numPr>
        <w:tabs>
          <w:tab w:val="clear" w:pos="840"/>
          <w:tab w:val="num" w:pos="2100"/>
        </w:tabs>
        <w:spacing w:line="360" w:lineRule="auto"/>
        <w:ind w:leftChars="725" w:left="2100"/>
        <w:rPr>
          <w:rFonts w:ascii="宋体"/>
        </w:rPr>
      </w:pPr>
      <w:r>
        <w:rPr>
          <w:rFonts w:ascii="宋体" w:hAnsi="宋体" w:hint="eastAsia"/>
        </w:rPr>
        <w:t>退回修改：将企业上报的数据和报表退回修改。</w:t>
      </w:r>
      <w:r w:rsidRPr="00293680">
        <w:rPr>
          <w:rFonts w:ascii="宋体" w:hAnsi="宋体" w:hint="eastAsia"/>
        </w:rPr>
        <w:t>退回修改时可以添加备注，标识退回理由。</w:t>
      </w:r>
    </w:p>
    <w:p w14:paraId="7087EA2C" w14:textId="77777777" w:rsidR="00C4409B" w:rsidRDefault="00C4409B" w:rsidP="00C4409B">
      <w:pPr>
        <w:numPr>
          <w:ilvl w:val="0"/>
          <w:numId w:val="7"/>
        </w:numPr>
        <w:tabs>
          <w:tab w:val="clear" w:pos="840"/>
          <w:tab w:val="num" w:pos="2100"/>
        </w:tabs>
        <w:spacing w:line="360" w:lineRule="auto"/>
        <w:ind w:leftChars="725" w:left="2100"/>
        <w:rPr>
          <w:rFonts w:ascii="宋体"/>
        </w:rPr>
      </w:pPr>
      <w:r>
        <w:rPr>
          <w:rFonts w:ascii="宋体" w:hAnsi="宋体" w:hint="eastAsia"/>
        </w:rPr>
        <w:t>审核通过；将企业上报的数据和报表审核通过。</w:t>
      </w:r>
    </w:p>
    <w:p w14:paraId="253054A0" w14:textId="055FFB19" w:rsidR="00C4409B" w:rsidRPr="00C4409B" w:rsidRDefault="00C4409B" w:rsidP="00C4409B">
      <w:pPr>
        <w:numPr>
          <w:ilvl w:val="0"/>
          <w:numId w:val="7"/>
        </w:numPr>
        <w:tabs>
          <w:tab w:val="clear" w:pos="840"/>
          <w:tab w:val="num" w:pos="2100"/>
        </w:tabs>
        <w:spacing w:line="360" w:lineRule="auto"/>
        <w:ind w:leftChars="725" w:left="2100"/>
        <w:rPr>
          <w:rFonts w:ascii="宋体" w:hint="eastAsia"/>
        </w:rPr>
      </w:pPr>
      <w:r>
        <w:rPr>
          <w:rFonts w:ascii="宋体" w:hAnsi="宋体" w:hint="eastAsia"/>
        </w:rPr>
        <w:t>上报：将企业上报的数据上报到部级单位。</w:t>
      </w:r>
    </w:p>
    <w:p w14:paraId="14B0901D" w14:textId="43E22268" w:rsidR="00C4409B" w:rsidRDefault="00C4409B" w:rsidP="00C4409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数据汇总</w:t>
      </w:r>
    </w:p>
    <w:p w14:paraId="2FD424C9" w14:textId="77777777" w:rsidR="00C4409B" w:rsidRDefault="00C4409B" w:rsidP="00C4409B">
      <w:pPr>
        <w:spacing w:line="360" w:lineRule="auto"/>
        <w:ind w:leftChars="525" w:left="1260"/>
        <w:rPr>
          <w:rFonts w:ascii="宋体"/>
          <w:b/>
        </w:rPr>
      </w:pPr>
      <w:r>
        <w:rPr>
          <w:rFonts w:ascii="宋体" w:hAnsi="宋体" w:hint="eastAsia"/>
          <w:b/>
        </w:rPr>
        <w:t>基本描述：</w:t>
      </w:r>
    </w:p>
    <w:p w14:paraId="7893FA46" w14:textId="77777777" w:rsidR="00C4409B" w:rsidRDefault="00C4409B" w:rsidP="00C4409B">
      <w:pPr>
        <w:spacing w:line="360" w:lineRule="auto"/>
        <w:ind w:leftChars="525" w:left="1260"/>
        <w:rPr>
          <w:rFonts w:ascii="宋体"/>
        </w:rPr>
      </w:pPr>
      <w:r>
        <w:rPr>
          <w:rFonts w:ascii="宋体" w:hAnsi="宋体"/>
        </w:rPr>
        <w:t xml:space="preserve">    </w:t>
      </w:r>
      <w:r>
        <w:rPr>
          <w:rFonts w:ascii="宋体" w:hAnsi="宋体" w:hint="eastAsia"/>
        </w:rPr>
        <w:t>查看企业的汇总数据</w:t>
      </w:r>
    </w:p>
    <w:p w14:paraId="5FF545AA" w14:textId="77777777" w:rsidR="00C4409B" w:rsidRDefault="00C4409B" w:rsidP="00C4409B">
      <w:pPr>
        <w:spacing w:line="360" w:lineRule="auto"/>
        <w:ind w:leftChars="525" w:left="1260"/>
        <w:rPr>
          <w:rFonts w:ascii="宋体"/>
          <w:b/>
        </w:rPr>
      </w:pPr>
      <w:r>
        <w:rPr>
          <w:rFonts w:ascii="宋体" w:hAnsi="宋体" w:hint="eastAsia"/>
          <w:b/>
        </w:rPr>
        <w:t>相关功能：</w:t>
      </w:r>
    </w:p>
    <w:p w14:paraId="554EB95C" w14:textId="34ED3C49" w:rsidR="00C4409B" w:rsidRPr="00C4409B" w:rsidRDefault="00C4409B" w:rsidP="00C4409B">
      <w:pPr>
        <w:spacing w:line="360" w:lineRule="auto"/>
        <w:ind w:leftChars="525" w:left="1260"/>
        <w:rPr>
          <w:rFonts w:ascii="宋体" w:hint="eastAsia"/>
        </w:rPr>
      </w:pPr>
      <w:r>
        <w:rPr>
          <w:rFonts w:ascii="宋体" w:hAnsi="宋体"/>
        </w:rPr>
        <w:t xml:space="preserve">    </w:t>
      </w:r>
      <w:r>
        <w:rPr>
          <w:rFonts w:ascii="宋体" w:hAnsi="宋体" w:hint="eastAsia"/>
        </w:rPr>
        <w:t>统计：根据不同的调查期显示出企业的汇总数据</w:t>
      </w:r>
    </w:p>
    <w:p w14:paraId="7B263659" w14:textId="772FD703" w:rsidR="00C4409B" w:rsidRDefault="00C4409B" w:rsidP="00C4409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数据修改</w:t>
      </w:r>
    </w:p>
    <w:p w14:paraId="0F34EEC8" w14:textId="77777777" w:rsidR="00C4409B" w:rsidRDefault="00C4409B" w:rsidP="00C4409B">
      <w:pPr>
        <w:spacing w:line="360" w:lineRule="auto"/>
        <w:ind w:leftChars="525" w:left="1260"/>
        <w:rPr>
          <w:rFonts w:ascii="宋体"/>
          <w:b/>
        </w:rPr>
      </w:pPr>
      <w:r>
        <w:rPr>
          <w:rFonts w:ascii="宋体" w:hAnsi="宋体" w:hint="eastAsia"/>
          <w:b/>
        </w:rPr>
        <w:t>基本描述：</w:t>
      </w:r>
    </w:p>
    <w:p w14:paraId="7CB9372F" w14:textId="77777777" w:rsidR="00C4409B" w:rsidRPr="00293680" w:rsidRDefault="00C4409B" w:rsidP="00C4409B">
      <w:pPr>
        <w:spacing w:line="360" w:lineRule="auto"/>
        <w:ind w:leftChars="525" w:left="1260"/>
        <w:rPr>
          <w:rFonts w:ascii="宋体"/>
        </w:rPr>
      </w:pPr>
      <w:r>
        <w:rPr>
          <w:rFonts w:ascii="宋体" w:hAnsi="宋体"/>
        </w:rPr>
        <w:t xml:space="preserve">    </w:t>
      </w:r>
      <w:r>
        <w:rPr>
          <w:rFonts w:ascii="宋体" w:hAnsi="宋体" w:hint="eastAsia"/>
        </w:rPr>
        <w:t>可以对有明显错误的企业数据进行修改。修改后的数据另外存储并不修改报送的原始数据。</w:t>
      </w:r>
    </w:p>
    <w:p w14:paraId="6886FFAE" w14:textId="77777777" w:rsidR="00C4409B" w:rsidRDefault="00C4409B" w:rsidP="00C4409B">
      <w:pPr>
        <w:spacing w:line="360" w:lineRule="auto"/>
        <w:ind w:leftChars="525" w:left="1260"/>
        <w:rPr>
          <w:rFonts w:ascii="宋体"/>
          <w:b/>
        </w:rPr>
      </w:pPr>
      <w:r>
        <w:rPr>
          <w:rFonts w:ascii="宋体" w:hAnsi="宋体" w:hint="eastAsia"/>
          <w:b/>
        </w:rPr>
        <w:lastRenderedPageBreak/>
        <w:t>相关功能：</w:t>
      </w:r>
    </w:p>
    <w:p w14:paraId="01587F50" w14:textId="1A794765" w:rsidR="00C4409B" w:rsidRPr="00C4409B" w:rsidRDefault="00C4409B" w:rsidP="00C4409B">
      <w:pPr>
        <w:spacing w:line="360" w:lineRule="auto"/>
        <w:ind w:leftChars="525" w:left="1260" w:firstLineChars="200" w:firstLine="480"/>
        <w:rPr>
          <w:rFonts w:ascii="宋体" w:hint="eastAsia"/>
        </w:rPr>
      </w:pPr>
      <w:r>
        <w:rPr>
          <w:rFonts w:ascii="宋体" w:hAnsi="宋体" w:hint="eastAsia"/>
        </w:rPr>
        <w:t>对所选企业的数据进行修改，原始数据和修改日志要保留。</w:t>
      </w:r>
    </w:p>
    <w:p w14:paraId="55892151" w14:textId="1E59522E" w:rsidR="00C4409B" w:rsidRDefault="00C4409B" w:rsidP="00C4409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取样分析</w:t>
      </w:r>
    </w:p>
    <w:p w14:paraId="0F2E33D7" w14:textId="77777777" w:rsidR="00C4409B" w:rsidRDefault="00C4409B" w:rsidP="00C4409B">
      <w:pPr>
        <w:spacing w:line="360" w:lineRule="auto"/>
        <w:ind w:leftChars="525" w:left="1260"/>
        <w:rPr>
          <w:rFonts w:ascii="宋体"/>
          <w:b/>
        </w:rPr>
      </w:pPr>
      <w:r>
        <w:rPr>
          <w:rFonts w:ascii="宋体" w:hAnsi="宋体" w:hint="eastAsia"/>
          <w:b/>
        </w:rPr>
        <w:t>基本描述：</w:t>
      </w:r>
    </w:p>
    <w:p w14:paraId="7A87859C" w14:textId="77777777" w:rsidR="00C4409B" w:rsidRDefault="00C4409B" w:rsidP="00C4409B">
      <w:pPr>
        <w:spacing w:line="360" w:lineRule="auto"/>
        <w:ind w:leftChars="525" w:left="1260"/>
        <w:rPr>
          <w:rFonts w:ascii="宋体"/>
        </w:rPr>
      </w:pPr>
      <w:r>
        <w:rPr>
          <w:rFonts w:ascii="宋体" w:hAnsi="宋体"/>
        </w:rPr>
        <w:t xml:space="preserve">    </w:t>
      </w:r>
      <w:r>
        <w:rPr>
          <w:rFonts w:ascii="宋体" w:hAnsi="宋体" w:hint="eastAsia"/>
        </w:rPr>
        <w:t>显示各市企业的数量和占比</w:t>
      </w:r>
    </w:p>
    <w:p w14:paraId="3C1DAEF4" w14:textId="77777777" w:rsidR="00C4409B" w:rsidRDefault="00C4409B" w:rsidP="00C4409B">
      <w:pPr>
        <w:spacing w:line="360" w:lineRule="auto"/>
        <w:ind w:leftChars="525" w:left="1260"/>
        <w:rPr>
          <w:rFonts w:ascii="宋体"/>
          <w:b/>
        </w:rPr>
      </w:pPr>
      <w:r>
        <w:rPr>
          <w:rFonts w:ascii="宋体" w:hAnsi="宋体" w:hint="eastAsia"/>
          <w:b/>
        </w:rPr>
        <w:t>相关功能：</w:t>
      </w:r>
    </w:p>
    <w:p w14:paraId="59CD9517" w14:textId="77777777" w:rsidR="00C4409B" w:rsidRDefault="00C4409B" w:rsidP="00C4409B">
      <w:pPr>
        <w:numPr>
          <w:ilvl w:val="0"/>
          <w:numId w:val="8"/>
        </w:numPr>
        <w:tabs>
          <w:tab w:val="clear" w:pos="840"/>
          <w:tab w:val="num" w:pos="2100"/>
        </w:tabs>
        <w:spacing w:line="360" w:lineRule="auto"/>
        <w:ind w:leftChars="725" w:left="2100"/>
        <w:rPr>
          <w:rFonts w:ascii="宋体"/>
        </w:rPr>
      </w:pPr>
      <w:r>
        <w:rPr>
          <w:rFonts w:ascii="宋体" w:hAnsi="宋体" w:hint="eastAsia"/>
        </w:rPr>
        <w:t>显示全省各市企业的数量和占比以及相应的饼图</w:t>
      </w:r>
    </w:p>
    <w:p w14:paraId="63B26D0D" w14:textId="0B85A030" w:rsidR="00C4409B" w:rsidRPr="00C4409B" w:rsidRDefault="00C4409B" w:rsidP="00C4409B">
      <w:pPr>
        <w:numPr>
          <w:ilvl w:val="0"/>
          <w:numId w:val="8"/>
        </w:numPr>
        <w:tabs>
          <w:tab w:val="clear" w:pos="840"/>
          <w:tab w:val="num" w:pos="2100"/>
        </w:tabs>
        <w:spacing w:line="360" w:lineRule="auto"/>
        <w:ind w:leftChars="725" w:left="2100"/>
        <w:rPr>
          <w:rFonts w:ascii="宋体" w:hAnsi="宋体" w:hint="eastAsia"/>
        </w:rPr>
      </w:pPr>
      <w:r>
        <w:rPr>
          <w:rFonts w:ascii="宋体" w:hAnsi="宋体" w:hint="eastAsia"/>
        </w:rPr>
        <w:t>查询，根据地区的查询条件进行检索</w:t>
      </w:r>
    </w:p>
    <w:p w14:paraId="3FD1240C" w14:textId="277E947E" w:rsidR="00C4409B" w:rsidRDefault="00C4409B" w:rsidP="00C4409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图表分析</w:t>
      </w:r>
    </w:p>
    <w:p w14:paraId="3E135CEC" w14:textId="002B68DE" w:rsidR="00C4409B" w:rsidRDefault="00C4409B" w:rsidP="00C4409B">
      <w:pPr>
        <w:pStyle w:val="aa"/>
        <w:numPr>
          <w:ilvl w:val="4"/>
          <w:numId w:val="1"/>
        </w:numPr>
        <w:spacing w:line="360" w:lineRule="auto"/>
        <w:ind w:firstLineChars="0"/>
        <w:rPr>
          <w:rFonts w:ascii="黑体" w:eastAsia="黑体" w:hAnsi="黑体"/>
          <w:sz w:val="28"/>
          <w:szCs w:val="28"/>
        </w:rPr>
      </w:pPr>
      <w:r>
        <w:rPr>
          <w:rFonts w:ascii="黑体" w:eastAsia="黑体" w:hAnsi="黑体" w:hint="eastAsia"/>
          <w:sz w:val="28"/>
          <w:szCs w:val="28"/>
        </w:rPr>
        <w:t>对比分析</w:t>
      </w:r>
    </w:p>
    <w:p w14:paraId="395562FC" w14:textId="77777777" w:rsidR="00C4409B" w:rsidRDefault="00C4409B" w:rsidP="00C4409B">
      <w:pPr>
        <w:spacing w:line="360" w:lineRule="auto"/>
        <w:ind w:leftChars="700" w:left="1680"/>
        <w:rPr>
          <w:rFonts w:ascii="宋体"/>
          <w:b/>
        </w:rPr>
      </w:pPr>
      <w:r>
        <w:rPr>
          <w:rFonts w:ascii="宋体" w:hAnsi="宋体" w:hint="eastAsia"/>
          <w:b/>
        </w:rPr>
        <w:t>基本描述：</w:t>
      </w:r>
    </w:p>
    <w:p w14:paraId="1BC334FE" w14:textId="77777777" w:rsidR="00C4409B" w:rsidRDefault="00C4409B" w:rsidP="00C4409B">
      <w:pPr>
        <w:spacing w:line="360" w:lineRule="auto"/>
        <w:ind w:leftChars="700" w:left="1680"/>
        <w:rPr>
          <w:rFonts w:ascii="宋体"/>
        </w:rPr>
      </w:pPr>
      <w:r>
        <w:rPr>
          <w:rFonts w:ascii="宋体" w:hAnsi="宋体"/>
        </w:rPr>
        <w:t xml:space="preserve">    </w:t>
      </w:r>
      <w:r>
        <w:rPr>
          <w:rFonts w:ascii="宋体" w:hAnsi="宋体" w:hint="eastAsia"/>
        </w:rPr>
        <w:t>使用折线图、表格形式对比两个调查期的企业岗位变动情况</w:t>
      </w:r>
    </w:p>
    <w:p w14:paraId="2AD4A6C7" w14:textId="77777777" w:rsidR="00C4409B" w:rsidRDefault="00C4409B" w:rsidP="00C4409B">
      <w:pPr>
        <w:spacing w:line="360" w:lineRule="auto"/>
        <w:ind w:leftChars="700" w:left="1680"/>
        <w:rPr>
          <w:rFonts w:ascii="宋体"/>
          <w:b/>
        </w:rPr>
      </w:pPr>
      <w:r>
        <w:rPr>
          <w:rFonts w:ascii="宋体" w:hAnsi="宋体" w:hint="eastAsia"/>
          <w:b/>
        </w:rPr>
        <w:t>数据说明：</w:t>
      </w:r>
    </w:p>
    <w:p w14:paraId="3B0EE41B" w14:textId="77777777" w:rsidR="00C4409B" w:rsidRDefault="00C4409B" w:rsidP="00C4409B">
      <w:pPr>
        <w:spacing w:line="360" w:lineRule="auto"/>
        <w:ind w:leftChars="700" w:left="1680" w:firstLine="420"/>
        <w:rPr>
          <w:rFonts w:ascii="宋体"/>
        </w:rPr>
      </w:pPr>
      <w:r>
        <w:rPr>
          <w:rFonts w:ascii="宋体" w:hAnsi="宋体" w:hint="eastAsia"/>
        </w:rPr>
        <w:t>分析指标包括：企业总数、建档期总岗位数、调查期总岗位数、岗位变化总数、岗位减少总数、岗位变化数量占比。</w:t>
      </w:r>
    </w:p>
    <w:p w14:paraId="4551A20C" w14:textId="77777777" w:rsidR="00C4409B" w:rsidRDefault="00C4409B" w:rsidP="00C4409B">
      <w:pPr>
        <w:spacing w:line="360" w:lineRule="auto"/>
        <w:ind w:leftChars="700" w:left="1680"/>
        <w:rPr>
          <w:rFonts w:ascii="宋体"/>
          <w:b/>
        </w:rPr>
      </w:pPr>
      <w:r>
        <w:rPr>
          <w:rFonts w:ascii="宋体" w:hAnsi="宋体" w:hint="eastAsia"/>
          <w:b/>
        </w:rPr>
        <w:t>相关功能：</w:t>
      </w:r>
    </w:p>
    <w:p w14:paraId="1C62B676" w14:textId="63BA1EAA" w:rsidR="00C4409B" w:rsidRPr="00C4409B" w:rsidRDefault="00C4409B" w:rsidP="00C4409B">
      <w:pPr>
        <w:numPr>
          <w:ilvl w:val="0"/>
          <w:numId w:val="9"/>
        </w:numPr>
        <w:spacing w:line="360" w:lineRule="auto"/>
        <w:ind w:leftChars="875" w:left="2460"/>
        <w:rPr>
          <w:rFonts w:ascii="宋体" w:hint="eastAsia"/>
        </w:rPr>
      </w:pPr>
      <w:r>
        <w:rPr>
          <w:rFonts w:ascii="宋体" w:hAnsi="宋体" w:hint="eastAsia"/>
        </w:rPr>
        <w:t>查询分析，选择</w:t>
      </w:r>
      <w:r>
        <w:rPr>
          <w:rFonts w:ascii="宋体" w:hAnsi="宋体"/>
        </w:rPr>
        <w:t>2</w:t>
      </w:r>
      <w:r>
        <w:rPr>
          <w:rFonts w:ascii="宋体" w:hAnsi="宋体" w:hint="eastAsia"/>
        </w:rPr>
        <w:t>个调查期、样本条件，选择分析方式：地区、企业性质、行业，输出报表和状图展示分析结果。</w:t>
      </w:r>
    </w:p>
    <w:p w14:paraId="081289EB" w14:textId="76373EEA" w:rsidR="00C4409B" w:rsidRDefault="00C4409B" w:rsidP="00C4409B">
      <w:pPr>
        <w:pStyle w:val="aa"/>
        <w:numPr>
          <w:ilvl w:val="4"/>
          <w:numId w:val="1"/>
        </w:numPr>
        <w:spacing w:line="360" w:lineRule="auto"/>
        <w:ind w:firstLineChars="0"/>
        <w:rPr>
          <w:rFonts w:ascii="黑体" w:eastAsia="黑体" w:hAnsi="黑体"/>
          <w:sz w:val="28"/>
          <w:szCs w:val="28"/>
        </w:rPr>
      </w:pPr>
      <w:r>
        <w:rPr>
          <w:rFonts w:ascii="黑体" w:eastAsia="黑体" w:hAnsi="黑体" w:hint="eastAsia"/>
          <w:sz w:val="28"/>
          <w:szCs w:val="28"/>
        </w:rPr>
        <w:t>趋势分析</w:t>
      </w:r>
    </w:p>
    <w:p w14:paraId="133FD42D" w14:textId="77777777" w:rsidR="00C4409B" w:rsidRDefault="00C4409B" w:rsidP="00C4409B">
      <w:pPr>
        <w:spacing w:line="360" w:lineRule="auto"/>
        <w:ind w:leftChars="700" w:left="1680"/>
        <w:rPr>
          <w:rFonts w:ascii="宋体"/>
          <w:b/>
        </w:rPr>
      </w:pPr>
      <w:r>
        <w:rPr>
          <w:rFonts w:ascii="宋体" w:hAnsi="宋体" w:hint="eastAsia"/>
          <w:b/>
        </w:rPr>
        <w:t>基本描述：</w:t>
      </w:r>
    </w:p>
    <w:p w14:paraId="12BB7FF1" w14:textId="77777777" w:rsidR="00C4409B" w:rsidRDefault="00C4409B" w:rsidP="00C4409B">
      <w:pPr>
        <w:spacing w:line="360" w:lineRule="auto"/>
        <w:ind w:leftChars="700" w:left="1680"/>
        <w:rPr>
          <w:rFonts w:ascii="宋体"/>
        </w:rPr>
      </w:pPr>
      <w:r>
        <w:rPr>
          <w:rFonts w:ascii="宋体" w:hAnsi="宋体"/>
        </w:rPr>
        <w:t xml:space="preserve">    </w:t>
      </w:r>
      <w:r>
        <w:rPr>
          <w:rFonts w:ascii="宋体" w:hAnsi="宋体" w:hint="eastAsia"/>
        </w:rPr>
        <w:t>使用折线图、表格形式展示多个连续调查期内的企业岗位变动情况</w:t>
      </w:r>
    </w:p>
    <w:p w14:paraId="3E27FFDE" w14:textId="77777777" w:rsidR="00C4409B" w:rsidRDefault="00C4409B" w:rsidP="00C4409B">
      <w:pPr>
        <w:spacing w:line="360" w:lineRule="auto"/>
        <w:ind w:leftChars="700" w:left="1680"/>
        <w:rPr>
          <w:rFonts w:ascii="宋体"/>
          <w:b/>
        </w:rPr>
      </w:pPr>
      <w:r>
        <w:rPr>
          <w:rFonts w:ascii="宋体" w:hAnsi="宋体" w:hint="eastAsia"/>
          <w:b/>
        </w:rPr>
        <w:t>数据说明：</w:t>
      </w:r>
    </w:p>
    <w:p w14:paraId="40758B12" w14:textId="72B9D735" w:rsidR="00C4409B" w:rsidRPr="00C4409B" w:rsidRDefault="00C4409B" w:rsidP="00C4409B">
      <w:pPr>
        <w:spacing w:line="360" w:lineRule="auto"/>
        <w:ind w:leftChars="700" w:left="1680" w:firstLine="420"/>
        <w:rPr>
          <w:rFonts w:hint="eastAsia"/>
        </w:rPr>
      </w:pPr>
      <w:r>
        <w:rPr>
          <w:rFonts w:ascii="宋体" w:hAnsi="宋体" w:hint="eastAsia"/>
        </w:rPr>
        <w:t>分析指标为：岗位变化数量占比。</w:t>
      </w:r>
    </w:p>
    <w:p w14:paraId="4EC27AED" w14:textId="0C6AC10A" w:rsidR="00C4409B" w:rsidRDefault="00C4409B" w:rsidP="00C4409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数据查询与导出</w:t>
      </w:r>
    </w:p>
    <w:p w14:paraId="3DFA2E22" w14:textId="77777777" w:rsidR="00C4409B" w:rsidRDefault="00C4409B" w:rsidP="00C4409B">
      <w:pPr>
        <w:spacing w:line="360" w:lineRule="auto"/>
        <w:ind w:leftChars="525" w:left="1260"/>
        <w:rPr>
          <w:rFonts w:ascii="宋体"/>
          <w:b/>
        </w:rPr>
      </w:pPr>
      <w:r>
        <w:rPr>
          <w:rFonts w:ascii="宋体" w:hAnsi="宋体" w:hint="eastAsia"/>
          <w:b/>
        </w:rPr>
        <w:t>基本描述</w:t>
      </w:r>
    </w:p>
    <w:p w14:paraId="41C8AE7C" w14:textId="77777777" w:rsidR="00C4409B" w:rsidRDefault="00C4409B" w:rsidP="00C4409B">
      <w:pPr>
        <w:spacing w:line="360" w:lineRule="auto"/>
        <w:ind w:leftChars="525" w:left="1260"/>
        <w:rPr>
          <w:rFonts w:ascii="宋体"/>
        </w:rPr>
      </w:pPr>
      <w:r>
        <w:rPr>
          <w:rFonts w:ascii="宋体" w:hAnsi="宋体"/>
        </w:rPr>
        <w:t xml:space="preserve">  </w:t>
      </w:r>
      <w:r>
        <w:rPr>
          <w:rFonts w:ascii="宋体" w:hAnsi="宋体" w:hint="eastAsia"/>
        </w:rPr>
        <w:t>对全省已创建账号进行条件查询</w:t>
      </w:r>
    </w:p>
    <w:p w14:paraId="4ADAA69C" w14:textId="77777777" w:rsidR="00C4409B" w:rsidRDefault="00C4409B" w:rsidP="00C4409B">
      <w:pPr>
        <w:spacing w:line="360" w:lineRule="auto"/>
        <w:ind w:leftChars="525" w:left="1260"/>
        <w:rPr>
          <w:rFonts w:ascii="宋体"/>
          <w:b/>
        </w:rPr>
      </w:pPr>
      <w:r>
        <w:rPr>
          <w:rFonts w:ascii="宋体" w:hAnsi="宋体" w:hint="eastAsia"/>
          <w:b/>
        </w:rPr>
        <w:lastRenderedPageBreak/>
        <w:t>相关功能</w:t>
      </w:r>
    </w:p>
    <w:p w14:paraId="4136872A" w14:textId="77777777" w:rsidR="00C4409B" w:rsidRDefault="00C4409B" w:rsidP="00C4409B">
      <w:pPr>
        <w:numPr>
          <w:ilvl w:val="0"/>
          <w:numId w:val="10"/>
        </w:numPr>
        <w:spacing w:line="360" w:lineRule="auto"/>
        <w:ind w:leftChars="700" w:left="2040"/>
        <w:rPr>
          <w:rFonts w:ascii="宋体"/>
        </w:rPr>
      </w:pPr>
      <w:r>
        <w:rPr>
          <w:rFonts w:ascii="宋体" w:hAnsi="宋体" w:hint="eastAsia"/>
        </w:rPr>
        <w:t>查询：按找相应的查询条件进行查询。</w:t>
      </w:r>
    </w:p>
    <w:p w14:paraId="63EC1D96" w14:textId="77777777" w:rsidR="00C4409B" w:rsidRDefault="00C4409B" w:rsidP="00C4409B">
      <w:pPr>
        <w:numPr>
          <w:ilvl w:val="0"/>
          <w:numId w:val="10"/>
        </w:numPr>
        <w:spacing w:line="360" w:lineRule="auto"/>
        <w:ind w:leftChars="700" w:left="2040"/>
        <w:rPr>
          <w:rFonts w:ascii="宋体"/>
        </w:rPr>
      </w:pPr>
      <w:r>
        <w:rPr>
          <w:rFonts w:ascii="宋体" w:hAnsi="宋体" w:hint="eastAsia"/>
        </w:rPr>
        <w:t>清除：清除查询条件。</w:t>
      </w:r>
    </w:p>
    <w:p w14:paraId="743800B2" w14:textId="77777777" w:rsidR="00C4409B" w:rsidRDefault="00C4409B" w:rsidP="00C4409B">
      <w:pPr>
        <w:numPr>
          <w:ilvl w:val="0"/>
          <w:numId w:val="10"/>
        </w:numPr>
        <w:spacing w:line="360" w:lineRule="auto"/>
        <w:ind w:leftChars="700" w:left="2040"/>
        <w:rPr>
          <w:rFonts w:ascii="宋体"/>
        </w:rPr>
      </w:pPr>
      <w:r>
        <w:rPr>
          <w:rFonts w:ascii="宋体" w:hAnsi="宋体" w:hint="eastAsia"/>
        </w:rPr>
        <w:t>导出：导出查询后数据。</w:t>
      </w:r>
    </w:p>
    <w:p w14:paraId="767C5893" w14:textId="4C63BF3B" w:rsidR="00C4409B" w:rsidRPr="00C4409B" w:rsidRDefault="00C4409B" w:rsidP="00C4409B">
      <w:pPr>
        <w:numPr>
          <w:ilvl w:val="0"/>
          <w:numId w:val="10"/>
        </w:numPr>
        <w:spacing w:line="360" w:lineRule="auto"/>
        <w:ind w:leftChars="700" w:left="2040"/>
        <w:rPr>
          <w:rFonts w:ascii="宋体" w:hint="eastAsia"/>
        </w:rPr>
      </w:pPr>
      <w:r w:rsidRPr="00500046">
        <w:rPr>
          <w:rFonts w:ascii="宋体" w:hAnsi="宋体" w:hint="eastAsia"/>
        </w:rPr>
        <w:t>查询条件：单位名称、登陆账号、用户类型、所属地市、所属市县、所处区域、数据状态、单位性质、所属行业、起始日期、结束日期、统计月份、统计季度。</w:t>
      </w:r>
    </w:p>
    <w:p w14:paraId="5D6FB8DE" w14:textId="531DEDB4" w:rsidR="00C4409B" w:rsidRDefault="00C4409B" w:rsidP="00C4409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发布通知</w:t>
      </w:r>
    </w:p>
    <w:p w14:paraId="137A9CED" w14:textId="77777777" w:rsidR="004E1658" w:rsidRDefault="004E1658" w:rsidP="004E1658">
      <w:pPr>
        <w:spacing w:line="360" w:lineRule="auto"/>
        <w:ind w:leftChars="525" w:left="1260"/>
        <w:rPr>
          <w:rFonts w:ascii="宋体"/>
          <w:b/>
        </w:rPr>
      </w:pPr>
      <w:r>
        <w:rPr>
          <w:rFonts w:ascii="宋体" w:hAnsi="宋体" w:hint="eastAsia"/>
          <w:b/>
        </w:rPr>
        <w:t>基本描述：</w:t>
      </w:r>
    </w:p>
    <w:p w14:paraId="61E2FAF3" w14:textId="77777777" w:rsidR="004E1658" w:rsidRDefault="004E1658" w:rsidP="004E1658">
      <w:pPr>
        <w:spacing w:line="360" w:lineRule="auto"/>
        <w:ind w:leftChars="525" w:left="1260" w:firstLine="420"/>
        <w:rPr>
          <w:rFonts w:ascii="宋体"/>
        </w:rPr>
      </w:pPr>
      <w:r>
        <w:rPr>
          <w:rFonts w:ascii="宋体" w:hAnsi="宋体" w:hint="eastAsia"/>
        </w:rPr>
        <w:t>发布、删除通知信息</w:t>
      </w:r>
    </w:p>
    <w:p w14:paraId="5BC227B9" w14:textId="77777777" w:rsidR="004E1658" w:rsidRDefault="004E1658" w:rsidP="004E1658">
      <w:pPr>
        <w:spacing w:line="360" w:lineRule="auto"/>
        <w:ind w:leftChars="525" w:left="1260"/>
        <w:rPr>
          <w:rFonts w:ascii="宋体"/>
          <w:b/>
        </w:rPr>
      </w:pPr>
      <w:r>
        <w:rPr>
          <w:rFonts w:ascii="宋体" w:hAnsi="宋体" w:hint="eastAsia"/>
          <w:b/>
        </w:rPr>
        <w:t>权限相关：</w:t>
      </w:r>
    </w:p>
    <w:p w14:paraId="427AD02E" w14:textId="77777777" w:rsidR="004E1658" w:rsidRDefault="004E1658" w:rsidP="004E1658">
      <w:pPr>
        <w:spacing w:line="360" w:lineRule="auto"/>
        <w:ind w:leftChars="525" w:left="1260" w:firstLine="420"/>
        <w:rPr>
          <w:rFonts w:ascii="宋体"/>
        </w:rPr>
      </w:pPr>
      <w:r>
        <w:rPr>
          <w:rFonts w:ascii="宋体" w:hAnsi="宋体" w:hint="eastAsia"/>
        </w:rPr>
        <w:t>省用户</w:t>
      </w:r>
    </w:p>
    <w:p w14:paraId="7C9144BB" w14:textId="77777777" w:rsidR="004E1658" w:rsidRDefault="004E1658" w:rsidP="004E1658">
      <w:pPr>
        <w:spacing w:line="360" w:lineRule="auto"/>
        <w:ind w:leftChars="525" w:left="1260"/>
        <w:rPr>
          <w:rFonts w:ascii="宋体"/>
          <w:b/>
        </w:rPr>
      </w:pPr>
      <w:r>
        <w:rPr>
          <w:rFonts w:ascii="宋体" w:hAnsi="宋体" w:hint="eastAsia"/>
          <w:b/>
        </w:rPr>
        <w:t>相关功能：</w:t>
      </w:r>
    </w:p>
    <w:p w14:paraId="6C06B9D5" w14:textId="77777777" w:rsidR="004E1658" w:rsidRDefault="004E1658" w:rsidP="004E1658">
      <w:pPr>
        <w:pStyle w:val="ac"/>
        <w:numPr>
          <w:ilvl w:val="0"/>
          <w:numId w:val="11"/>
        </w:numPr>
        <w:ind w:leftChars="702" w:left="2045" w:firstLineChars="0"/>
        <w:rPr>
          <w:rFonts w:ascii="宋体"/>
          <w:szCs w:val="24"/>
        </w:rPr>
      </w:pPr>
      <w:r>
        <w:rPr>
          <w:rFonts w:ascii="宋体" w:hAnsi="宋体" w:hint="eastAsia"/>
          <w:szCs w:val="24"/>
        </w:rPr>
        <w:t>列表：列出当前用户发布的所有通知信息。列表项包括：标题、发布时间。</w:t>
      </w:r>
    </w:p>
    <w:p w14:paraId="591422FA" w14:textId="77777777" w:rsidR="004E1658" w:rsidRDefault="004E1658" w:rsidP="004E1658">
      <w:pPr>
        <w:numPr>
          <w:ilvl w:val="0"/>
          <w:numId w:val="11"/>
        </w:numPr>
        <w:spacing w:line="360" w:lineRule="auto"/>
        <w:ind w:leftChars="702" w:left="2045"/>
        <w:rPr>
          <w:rFonts w:ascii="宋体"/>
        </w:rPr>
      </w:pPr>
      <w:r>
        <w:rPr>
          <w:rFonts w:ascii="宋体" w:hAnsi="宋体" w:hint="eastAsia"/>
        </w:rPr>
        <w:t>新增：新增一条通知信息。数据项包括：</w:t>
      </w:r>
    </w:p>
    <w:tbl>
      <w:tblPr>
        <w:tblW w:w="8522"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992"/>
        <w:gridCol w:w="6146"/>
      </w:tblGrid>
      <w:tr w:rsidR="004E1658" w14:paraId="1F6BD719" w14:textId="77777777" w:rsidTr="004E1658">
        <w:tc>
          <w:tcPr>
            <w:tcW w:w="1384" w:type="dxa"/>
            <w:shd w:val="clear" w:color="auto" w:fill="DDD9C3"/>
          </w:tcPr>
          <w:p w14:paraId="748EC1BC" w14:textId="77777777" w:rsidR="004E1658" w:rsidRDefault="004E1658" w:rsidP="006B7717">
            <w:pPr>
              <w:rPr>
                <w:rFonts w:ascii="宋体"/>
                <w:szCs w:val="21"/>
              </w:rPr>
            </w:pPr>
            <w:r>
              <w:rPr>
                <w:rFonts w:ascii="宋体" w:hAnsi="宋体" w:hint="eastAsia"/>
                <w:szCs w:val="21"/>
              </w:rPr>
              <w:t>数据项</w:t>
            </w:r>
          </w:p>
        </w:tc>
        <w:tc>
          <w:tcPr>
            <w:tcW w:w="992" w:type="dxa"/>
            <w:shd w:val="clear" w:color="auto" w:fill="DDD9C3"/>
          </w:tcPr>
          <w:p w14:paraId="23AB3F3C" w14:textId="77777777" w:rsidR="004E1658" w:rsidRDefault="004E1658" w:rsidP="006B7717">
            <w:pPr>
              <w:rPr>
                <w:rFonts w:ascii="宋体"/>
                <w:szCs w:val="21"/>
              </w:rPr>
            </w:pPr>
            <w:r>
              <w:rPr>
                <w:rFonts w:ascii="宋体" w:hAnsi="宋体" w:hint="eastAsia"/>
                <w:szCs w:val="21"/>
              </w:rPr>
              <w:t>必填</w:t>
            </w:r>
          </w:p>
        </w:tc>
        <w:tc>
          <w:tcPr>
            <w:tcW w:w="6146" w:type="dxa"/>
            <w:shd w:val="clear" w:color="auto" w:fill="DDD9C3"/>
          </w:tcPr>
          <w:p w14:paraId="7BA5B709" w14:textId="77777777" w:rsidR="004E1658" w:rsidRDefault="004E1658" w:rsidP="006B7717">
            <w:pPr>
              <w:rPr>
                <w:rFonts w:ascii="宋体"/>
                <w:szCs w:val="21"/>
              </w:rPr>
            </w:pPr>
            <w:r>
              <w:rPr>
                <w:rFonts w:ascii="宋体" w:hAnsi="宋体" w:hint="eastAsia"/>
                <w:szCs w:val="21"/>
              </w:rPr>
              <w:t>说明</w:t>
            </w:r>
          </w:p>
        </w:tc>
      </w:tr>
      <w:tr w:rsidR="004E1658" w14:paraId="3C0F86CE" w14:textId="77777777" w:rsidTr="004E1658">
        <w:tc>
          <w:tcPr>
            <w:tcW w:w="1384" w:type="dxa"/>
          </w:tcPr>
          <w:p w14:paraId="07279342" w14:textId="77777777" w:rsidR="004E1658" w:rsidRDefault="004E1658" w:rsidP="006B7717">
            <w:pPr>
              <w:rPr>
                <w:rFonts w:ascii="宋体"/>
                <w:szCs w:val="21"/>
              </w:rPr>
            </w:pPr>
            <w:r>
              <w:rPr>
                <w:rFonts w:ascii="宋体" w:hAnsi="宋体" w:hint="eastAsia"/>
                <w:szCs w:val="21"/>
              </w:rPr>
              <w:t>通知标题</w:t>
            </w:r>
          </w:p>
        </w:tc>
        <w:tc>
          <w:tcPr>
            <w:tcW w:w="992" w:type="dxa"/>
          </w:tcPr>
          <w:p w14:paraId="1448EECC" w14:textId="77777777" w:rsidR="004E1658" w:rsidRDefault="004E1658" w:rsidP="006B7717">
            <w:pPr>
              <w:rPr>
                <w:rFonts w:ascii="宋体"/>
                <w:szCs w:val="21"/>
              </w:rPr>
            </w:pPr>
            <w:r>
              <w:rPr>
                <w:rFonts w:ascii="宋体" w:hAnsi="宋体" w:hint="eastAsia"/>
                <w:szCs w:val="21"/>
              </w:rPr>
              <w:t>是</w:t>
            </w:r>
          </w:p>
        </w:tc>
        <w:tc>
          <w:tcPr>
            <w:tcW w:w="6146" w:type="dxa"/>
          </w:tcPr>
          <w:p w14:paraId="4CFDB4D7" w14:textId="77777777" w:rsidR="004E1658" w:rsidRDefault="004E1658" w:rsidP="006B7717">
            <w:pPr>
              <w:rPr>
                <w:rFonts w:ascii="宋体"/>
                <w:szCs w:val="21"/>
              </w:rPr>
            </w:pPr>
            <w:r>
              <w:rPr>
                <w:rFonts w:ascii="宋体" w:hAnsi="宋体"/>
                <w:szCs w:val="21"/>
              </w:rPr>
              <w:t>50</w:t>
            </w:r>
            <w:r>
              <w:rPr>
                <w:rFonts w:ascii="宋体" w:hAnsi="宋体" w:hint="eastAsia"/>
                <w:szCs w:val="21"/>
              </w:rPr>
              <w:t>字以内</w:t>
            </w:r>
          </w:p>
        </w:tc>
      </w:tr>
      <w:tr w:rsidR="004E1658" w14:paraId="1C05414B" w14:textId="77777777" w:rsidTr="004E1658">
        <w:tc>
          <w:tcPr>
            <w:tcW w:w="1384" w:type="dxa"/>
          </w:tcPr>
          <w:p w14:paraId="3AB3597D" w14:textId="77777777" w:rsidR="004E1658" w:rsidRDefault="004E1658" w:rsidP="006B7717">
            <w:pPr>
              <w:rPr>
                <w:rFonts w:ascii="宋体"/>
                <w:szCs w:val="21"/>
              </w:rPr>
            </w:pPr>
            <w:r>
              <w:rPr>
                <w:rFonts w:ascii="宋体" w:hAnsi="宋体" w:hint="eastAsia"/>
                <w:szCs w:val="21"/>
              </w:rPr>
              <w:t>通知内容</w:t>
            </w:r>
          </w:p>
        </w:tc>
        <w:tc>
          <w:tcPr>
            <w:tcW w:w="992" w:type="dxa"/>
          </w:tcPr>
          <w:p w14:paraId="0D7CE349" w14:textId="77777777" w:rsidR="004E1658" w:rsidRDefault="004E1658" w:rsidP="006B7717">
            <w:pPr>
              <w:rPr>
                <w:rFonts w:ascii="宋体"/>
                <w:szCs w:val="21"/>
              </w:rPr>
            </w:pPr>
            <w:r>
              <w:rPr>
                <w:rFonts w:ascii="宋体" w:hAnsi="宋体" w:hint="eastAsia"/>
                <w:szCs w:val="21"/>
              </w:rPr>
              <w:t>是</w:t>
            </w:r>
          </w:p>
        </w:tc>
        <w:tc>
          <w:tcPr>
            <w:tcW w:w="6146" w:type="dxa"/>
          </w:tcPr>
          <w:p w14:paraId="0B2816F4" w14:textId="77777777" w:rsidR="004E1658" w:rsidRDefault="004E1658" w:rsidP="006B7717">
            <w:pPr>
              <w:rPr>
                <w:rFonts w:ascii="宋体"/>
                <w:szCs w:val="21"/>
              </w:rPr>
            </w:pPr>
            <w:r>
              <w:rPr>
                <w:rFonts w:ascii="宋体" w:hAnsi="宋体"/>
                <w:szCs w:val="21"/>
              </w:rPr>
              <w:t>2000</w:t>
            </w:r>
            <w:r>
              <w:rPr>
                <w:rFonts w:ascii="宋体" w:hAnsi="宋体" w:hint="eastAsia"/>
                <w:szCs w:val="21"/>
              </w:rPr>
              <w:t>字以内</w:t>
            </w:r>
          </w:p>
        </w:tc>
      </w:tr>
      <w:tr w:rsidR="004E1658" w14:paraId="78101A21" w14:textId="77777777" w:rsidTr="004E1658">
        <w:tc>
          <w:tcPr>
            <w:tcW w:w="1384" w:type="dxa"/>
          </w:tcPr>
          <w:p w14:paraId="10A6ABFF" w14:textId="77777777" w:rsidR="004E1658" w:rsidRDefault="004E1658" w:rsidP="006B7717">
            <w:pPr>
              <w:rPr>
                <w:rFonts w:ascii="宋体"/>
                <w:szCs w:val="21"/>
              </w:rPr>
            </w:pPr>
            <w:r>
              <w:rPr>
                <w:rFonts w:ascii="宋体" w:hAnsi="宋体" w:hint="eastAsia"/>
                <w:szCs w:val="21"/>
              </w:rPr>
              <w:t>发布时间</w:t>
            </w:r>
          </w:p>
        </w:tc>
        <w:tc>
          <w:tcPr>
            <w:tcW w:w="992" w:type="dxa"/>
          </w:tcPr>
          <w:p w14:paraId="65210FA1" w14:textId="77777777" w:rsidR="004E1658" w:rsidRDefault="004E1658" w:rsidP="006B7717">
            <w:pPr>
              <w:rPr>
                <w:rFonts w:ascii="宋体"/>
                <w:szCs w:val="21"/>
              </w:rPr>
            </w:pPr>
            <w:r>
              <w:rPr>
                <w:rFonts w:ascii="宋体" w:hAnsi="宋体" w:hint="eastAsia"/>
                <w:szCs w:val="21"/>
              </w:rPr>
              <w:t>否</w:t>
            </w:r>
          </w:p>
        </w:tc>
        <w:tc>
          <w:tcPr>
            <w:tcW w:w="6146" w:type="dxa"/>
          </w:tcPr>
          <w:p w14:paraId="406183F5" w14:textId="77777777" w:rsidR="004E1658" w:rsidRDefault="004E1658" w:rsidP="006B7717">
            <w:pPr>
              <w:rPr>
                <w:rFonts w:ascii="宋体"/>
                <w:szCs w:val="21"/>
              </w:rPr>
            </w:pPr>
            <w:r>
              <w:rPr>
                <w:rFonts w:ascii="宋体" w:hAnsi="宋体" w:hint="eastAsia"/>
                <w:szCs w:val="21"/>
              </w:rPr>
              <w:t>系统自动生成</w:t>
            </w:r>
          </w:p>
        </w:tc>
      </w:tr>
      <w:tr w:rsidR="004E1658" w14:paraId="7DD93367" w14:textId="77777777" w:rsidTr="004E1658">
        <w:tc>
          <w:tcPr>
            <w:tcW w:w="1384" w:type="dxa"/>
          </w:tcPr>
          <w:p w14:paraId="1CC752CF" w14:textId="77777777" w:rsidR="004E1658" w:rsidRDefault="004E1658" w:rsidP="006B7717">
            <w:pPr>
              <w:rPr>
                <w:rFonts w:ascii="宋体"/>
                <w:szCs w:val="21"/>
              </w:rPr>
            </w:pPr>
            <w:r>
              <w:rPr>
                <w:rFonts w:ascii="宋体" w:hAnsi="宋体" w:hint="eastAsia"/>
                <w:szCs w:val="21"/>
              </w:rPr>
              <w:t>发布单位</w:t>
            </w:r>
          </w:p>
        </w:tc>
        <w:tc>
          <w:tcPr>
            <w:tcW w:w="992" w:type="dxa"/>
          </w:tcPr>
          <w:p w14:paraId="25C09B8E" w14:textId="77777777" w:rsidR="004E1658" w:rsidRDefault="004E1658" w:rsidP="006B7717">
            <w:pPr>
              <w:rPr>
                <w:rFonts w:ascii="宋体"/>
                <w:szCs w:val="21"/>
              </w:rPr>
            </w:pPr>
            <w:r>
              <w:rPr>
                <w:rFonts w:ascii="宋体" w:hAnsi="宋体" w:hint="eastAsia"/>
                <w:szCs w:val="21"/>
              </w:rPr>
              <w:t>否</w:t>
            </w:r>
          </w:p>
        </w:tc>
        <w:tc>
          <w:tcPr>
            <w:tcW w:w="6146" w:type="dxa"/>
          </w:tcPr>
          <w:p w14:paraId="691C4D95" w14:textId="77777777" w:rsidR="004E1658" w:rsidRDefault="004E1658" w:rsidP="006B7717">
            <w:pPr>
              <w:rPr>
                <w:rFonts w:ascii="宋体"/>
                <w:szCs w:val="21"/>
              </w:rPr>
            </w:pPr>
            <w:r>
              <w:rPr>
                <w:rFonts w:ascii="宋体" w:hAnsi="宋体" w:hint="eastAsia"/>
                <w:szCs w:val="21"/>
              </w:rPr>
              <w:t>系统自动生成</w:t>
            </w:r>
          </w:p>
        </w:tc>
      </w:tr>
    </w:tbl>
    <w:p w14:paraId="1095F44D" w14:textId="77777777" w:rsidR="004E1658" w:rsidRDefault="004E1658" w:rsidP="004E1658">
      <w:pPr>
        <w:numPr>
          <w:ilvl w:val="0"/>
          <w:numId w:val="11"/>
        </w:numPr>
        <w:spacing w:line="360" w:lineRule="auto"/>
        <w:ind w:leftChars="702" w:left="2045"/>
        <w:rPr>
          <w:rFonts w:ascii="宋体"/>
          <w:szCs w:val="28"/>
        </w:rPr>
      </w:pPr>
      <w:r>
        <w:rPr>
          <w:rFonts w:ascii="宋体" w:hAnsi="宋体" w:hint="eastAsia"/>
          <w:szCs w:val="28"/>
        </w:rPr>
        <w:t>修改：选择一条通知，进行修改。数据项同新增。</w:t>
      </w:r>
    </w:p>
    <w:p w14:paraId="3E34E9D5" w14:textId="2CF288D6" w:rsidR="004E1658" w:rsidRPr="004E1658" w:rsidRDefault="004E1658" w:rsidP="004E1658">
      <w:pPr>
        <w:numPr>
          <w:ilvl w:val="0"/>
          <w:numId w:val="11"/>
        </w:numPr>
        <w:spacing w:line="360" w:lineRule="auto"/>
        <w:ind w:leftChars="702" w:left="2045"/>
        <w:rPr>
          <w:rFonts w:ascii="宋体" w:hint="eastAsia"/>
          <w:szCs w:val="28"/>
        </w:rPr>
      </w:pPr>
      <w:r>
        <w:rPr>
          <w:rFonts w:ascii="宋体" w:hAnsi="宋体" w:hint="eastAsia"/>
          <w:szCs w:val="28"/>
        </w:rPr>
        <w:t>删除：删除一条通知信息。</w:t>
      </w:r>
    </w:p>
    <w:p w14:paraId="4C50D49A" w14:textId="5F3F94A9" w:rsidR="00C4409B" w:rsidRDefault="00C4409B" w:rsidP="00C4409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浏览通知</w:t>
      </w:r>
    </w:p>
    <w:p w14:paraId="2304EF9B" w14:textId="77777777" w:rsidR="004E1658" w:rsidRDefault="004E1658" w:rsidP="004E1658">
      <w:pPr>
        <w:spacing w:line="360" w:lineRule="auto"/>
        <w:ind w:leftChars="525" w:left="1260"/>
        <w:rPr>
          <w:rFonts w:ascii="宋体"/>
          <w:b/>
          <w:szCs w:val="28"/>
        </w:rPr>
      </w:pPr>
      <w:r>
        <w:rPr>
          <w:rFonts w:ascii="宋体" w:hAnsi="宋体" w:hint="eastAsia"/>
          <w:b/>
          <w:szCs w:val="28"/>
        </w:rPr>
        <w:t>基本描述：</w:t>
      </w:r>
    </w:p>
    <w:p w14:paraId="0F68DD43" w14:textId="77777777" w:rsidR="004E1658" w:rsidRDefault="004E1658" w:rsidP="004E1658">
      <w:pPr>
        <w:spacing w:line="360" w:lineRule="auto"/>
        <w:ind w:leftChars="525" w:left="1260" w:firstLine="420"/>
        <w:rPr>
          <w:rFonts w:ascii="宋体"/>
          <w:szCs w:val="28"/>
        </w:rPr>
      </w:pPr>
      <w:r>
        <w:rPr>
          <w:rFonts w:ascii="宋体" w:hAnsi="宋体" w:hint="eastAsia"/>
          <w:szCs w:val="28"/>
        </w:rPr>
        <w:t>浏览查看通知信息。</w:t>
      </w:r>
    </w:p>
    <w:p w14:paraId="44FCFF8C" w14:textId="77777777" w:rsidR="004E1658" w:rsidRDefault="004E1658" w:rsidP="004E1658">
      <w:pPr>
        <w:spacing w:line="360" w:lineRule="auto"/>
        <w:ind w:leftChars="525" w:left="1260"/>
        <w:rPr>
          <w:rFonts w:ascii="宋体"/>
          <w:b/>
          <w:szCs w:val="28"/>
        </w:rPr>
      </w:pPr>
      <w:r>
        <w:rPr>
          <w:rFonts w:ascii="宋体" w:hAnsi="宋体" w:hint="eastAsia"/>
          <w:b/>
          <w:szCs w:val="28"/>
        </w:rPr>
        <w:t>权限相关：</w:t>
      </w:r>
    </w:p>
    <w:p w14:paraId="38E47E25" w14:textId="77777777" w:rsidR="004E1658" w:rsidRDefault="004E1658" w:rsidP="004E1658">
      <w:pPr>
        <w:spacing w:line="360" w:lineRule="auto"/>
        <w:ind w:leftChars="525" w:left="1260" w:firstLine="420"/>
        <w:rPr>
          <w:rFonts w:ascii="宋体"/>
          <w:szCs w:val="28"/>
        </w:rPr>
      </w:pPr>
      <w:r>
        <w:rPr>
          <w:rFonts w:ascii="宋体" w:hAnsi="宋体" w:hint="eastAsia"/>
          <w:szCs w:val="28"/>
        </w:rPr>
        <w:t>企业、省用户使用。</w:t>
      </w:r>
    </w:p>
    <w:p w14:paraId="30C81494" w14:textId="77777777" w:rsidR="004E1658" w:rsidRDefault="004E1658" w:rsidP="004E1658">
      <w:pPr>
        <w:spacing w:line="360" w:lineRule="auto"/>
        <w:ind w:leftChars="525" w:left="1260"/>
        <w:rPr>
          <w:rFonts w:ascii="宋体"/>
          <w:b/>
          <w:szCs w:val="28"/>
        </w:rPr>
      </w:pPr>
      <w:r>
        <w:rPr>
          <w:rFonts w:ascii="宋体" w:hAnsi="宋体" w:hint="eastAsia"/>
          <w:b/>
          <w:szCs w:val="28"/>
        </w:rPr>
        <w:t>相关功能：</w:t>
      </w:r>
    </w:p>
    <w:p w14:paraId="06CA4205" w14:textId="77777777" w:rsidR="004E1658" w:rsidRDefault="004E1658" w:rsidP="004E1658">
      <w:pPr>
        <w:pStyle w:val="ad"/>
        <w:numPr>
          <w:ilvl w:val="0"/>
          <w:numId w:val="12"/>
        </w:numPr>
        <w:ind w:leftChars="702" w:left="2045" w:firstLineChars="0"/>
        <w:rPr>
          <w:rFonts w:ascii="宋体"/>
          <w:szCs w:val="28"/>
        </w:rPr>
      </w:pPr>
      <w:r>
        <w:rPr>
          <w:rFonts w:ascii="宋体" w:hAnsi="宋体" w:hint="eastAsia"/>
          <w:szCs w:val="28"/>
        </w:rPr>
        <w:lastRenderedPageBreak/>
        <w:t>列表：列出当前用户和所有上级用户发布的所有通知信息。列表项包括：标题、发布时间。</w:t>
      </w:r>
    </w:p>
    <w:p w14:paraId="2536FF06" w14:textId="5CCD29DA" w:rsidR="004E1658" w:rsidRPr="004E1658" w:rsidRDefault="004E1658" w:rsidP="004E1658">
      <w:pPr>
        <w:numPr>
          <w:ilvl w:val="0"/>
          <w:numId w:val="12"/>
        </w:numPr>
        <w:spacing w:line="360" w:lineRule="auto"/>
        <w:ind w:leftChars="702" w:left="2045"/>
        <w:rPr>
          <w:rFonts w:ascii="宋体" w:hint="eastAsia"/>
          <w:szCs w:val="28"/>
        </w:rPr>
      </w:pPr>
      <w:r>
        <w:rPr>
          <w:rFonts w:ascii="宋体" w:hAnsi="宋体" w:hint="eastAsia"/>
          <w:szCs w:val="28"/>
        </w:rPr>
        <w:t>查看：查看通知信息。包括：通知标题，发布时间，通知内容。</w:t>
      </w:r>
    </w:p>
    <w:p w14:paraId="25E5263D" w14:textId="45CB830F" w:rsidR="00C4409B" w:rsidRDefault="00C4409B" w:rsidP="00C4409B">
      <w:pPr>
        <w:pStyle w:val="aa"/>
        <w:numPr>
          <w:ilvl w:val="3"/>
          <w:numId w:val="1"/>
        </w:numPr>
        <w:spacing w:line="360" w:lineRule="auto"/>
        <w:ind w:firstLineChars="0"/>
        <w:rPr>
          <w:rFonts w:ascii="黑体" w:eastAsia="黑体" w:hAnsi="黑体"/>
          <w:sz w:val="28"/>
          <w:szCs w:val="28"/>
        </w:rPr>
      </w:pPr>
      <w:r>
        <w:rPr>
          <w:rFonts w:ascii="黑体" w:eastAsia="黑体" w:hAnsi="黑体" w:hint="eastAsia"/>
          <w:sz w:val="28"/>
          <w:szCs w:val="28"/>
        </w:rPr>
        <w:t>系统管理</w:t>
      </w:r>
    </w:p>
    <w:p w14:paraId="2B6FC1C0" w14:textId="3908DFA3" w:rsidR="004E1658" w:rsidRDefault="004E1658" w:rsidP="004E1658">
      <w:pPr>
        <w:pStyle w:val="aa"/>
        <w:numPr>
          <w:ilvl w:val="4"/>
          <w:numId w:val="1"/>
        </w:numPr>
        <w:spacing w:line="360" w:lineRule="auto"/>
        <w:ind w:firstLineChars="0"/>
        <w:rPr>
          <w:rFonts w:ascii="黑体" w:eastAsia="黑体" w:hAnsi="黑体"/>
          <w:sz w:val="28"/>
          <w:szCs w:val="28"/>
        </w:rPr>
      </w:pPr>
      <w:r>
        <w:rPr>
          <w:rFonts w:ascii="黑体" w:eastAsia="黑体" w:hAnsi="黑体" w:hint="eastAsia"/>
          <w:sz w:val="28"/>
          <w:szCs w:val="28"/>
        </w:rPr>
        <w:t>上报时限</w:t>
      </w:r>
    </w:p>
    <w:p w14:paraId="2C86878D" w14:textId="77777777" w:rsidR="004E1658" w:rsidRDefault="004E1658" w:rsidP="004E1658">
      <w:pPr>
        <w:spacing w:line="360" w:lineRule="auto"/>
        <w:ind w:leftChars="700" w:left="1680"/>
        <w:rPr>
          <w:rFonts w:ascii="宋体"/>
          <w:b/>
          <w:szCs w:val="28"/>
        </w:rPr>
      </w:pPr>
      <w:r>
        <w:rPr>
          <w:rFonts w:ascii="宋体" w:hAnsi="宋体" w:hint="eastAsia"/>
          <w:b/>
          <w:szCs w:val="28"/>
        </w:rPr>
        <w:t>基本描述：</w:t>
      </w:r>
    </w:p>
    <w:p w14:paraId="400B07EF" w14:textId="77777777" w:rsidR="004E1658" w:rsidRDefault="004E1658" w:rsidP="004E1658">
      <w:pPr>
        <w:spacing w:line="360" w:lineRule="auto"/>
        <w:ind w:leftChars="700" w:left="1680" w:firstLine="465"/>
        <w:rPr>
          <w:rFonts w:ascii="宋体" w:hAnsi="宋体" w:hint="eastAsia"/>
          <w:szCs w:val="28"/>
        </w:rPr>
      </w:pPr>
      <w:r w:rsidRPr="00293680">
        <w:rPr>
          <w:rFonts w:ascii="宋体" w:hAnsi="宋体" w:hint="eastAsia"/>
          <w:szCs w:val="28"/>
        </w:rPr>
        <w:t>新增或修改调查期。</w:t>
      </w:r>
    </w:p>
    <w:p w14:paraId="023C4241" w14:textId="77777777" w:rsidR="004E1658" w:rsidRDefault="004E1658" w:rsidP="004E1658">
      <w:pPr>
        <w:spacing w:line="360" w:lineRule="auto"/>
        <w:ind w:leftChars="700" w:left="1680"/>
        <w:rPr>
          <w:rFonts w:ascii="宋体"/>
          <w:b/>
          <w:szCs w:val="28"/>
        </w:rPr>
      </w:pPr>
      <w:r>
        <w:rPr>
          <w:rFonts w:ascii="宋体" w:hAnsi="宋体" w:hint="eastAsia"/>
          <w:b/>
          <w:szCs w:val="28"/>
        </w:rPr>
        <w:t>相关权限：</w:t>
      </w:r>
    </w:p>
    <w:p w14:paraId="5CC676B4" w14:textId="77777777" w:rsidR="004E1658" w:rsidRDefault="004E1658" w:rsidP="004E1658">
      <w:pPr>
        <w:spacing w:line="360" w:lineRule="auto"/>
        <w:ind w:leftChars="700" w:left="1680"/>
        <w:rPr>
          <w:rFonts w:ascii="宋体"/>
          <w:szCs w:val="28"/>
        </w:rPr>
      </w:pPr>
      <w:r>
        <w:rPr>
          <w:rFonts w:ascii="宋体" w:hAnsi="宋体"/>
          <w:szCs w:val="28"/>
        </w:rPr>
        <w:t xml:space="preserve">    </w:t>
      </w:r>
      <w:r>
        <w:rPr>
          <w:rFonts w:ascii="宋体" w:hAnsi="宋体" w:hint="eastAsia"/>
          <w:szCs w:val="28"/>
        </w:rPr>
        <w:t>省级用户使用</w:t>
      </w:r>
    </w:p>
    <w:p w14:paraId="44C4AEFC" w14:textId="77777777" w:rsidR="004E1658" w:rsidRDefault="004E1658" w:rsidP="004E1658">
      <w:pPr>
        <w:spacing w:line="360" w:lineRule="auto"/>
        <w:ind w:leftChars="700" w:left="1680"/>
        <w:rPr>
          <w:rFonts w:ascii="宋体"/>
          <w:b/>
          <w:szCs w:val="28"/>
        </w:rPr>
      </w:pPr>
      <w:r>
        <w:rPr>
          <w:rFonts w:ascii="宋体" w:hAnsi="宋体" w:hint="eastAsia"/>
          <w:b/>
          <w:szCs w:val="28"/>
        </w:rPr>
        <w:t>相关功能：</w:t>
      </w:r>
    </w:p>
    <w:p w14:paraId="4879D0FD" w14:textId="77777777" w:rsidR="004E1658" w:rsidRDefault="004E1658" w:rsidP="004E1658">
      <w:pPr>
        <w:pStyle w:val="ae"/>
        <w:numPr>
          <w:ilvl w:val="0"/>
          <w:numId w:val="13"/>
        </w:numPr>
        <w:ind w:leftChars="877" w:left="2465" w:firstLineChars="0"/>
        <w:rPr>
          <w:rFonts w:ascii="宋体"/>
          <w:szCs w:val="28"/>
        </w:rPr>
      </w:pPr>
      <w:r>
        <w:rPr>
          <w:rFonts w:ascii="宋体" w:hAnsi="宋体" w:hint="eastAsia"/>
          <w:szCs w:val="28"/>
        </w:rPr>
        <w:t>新增：新增一个调查期。</w:t>
      </w:r>
    </w:p>
    <w:p w14:paraId="24785140" w14:textId="1DC0CCFB" w:rsidR="004E1658" w:rsidRPr="004E1658" w:rsidRDefault="004E1658" w:rsidP="004E1658">
      <w:pPr>
        <w:pStyle w:val="ae"/>
        <w:numPr>
          <w:ilvl w:val="0"/>
          <w:numId w:val="13"/>
        </w:numPr>
        <w:ind w:leftChars="877" w:left="2465" w:firstLineChars="0"/>
        <w:rPr>
          <w:rFonts w:ascii="宋体" w:hint="eastAsia"/>
          <w:szCs w:val="28"/>
        </w:rPr>
      </w:pPr>
      <w:r>
        <w:rPr>
          <w:rFonts w:ascii="宋体" w:hAnsi="宋体" w:hint="eastAsia"/>
          <w:szCs w:val="28"/>
        </w:rPr>
        <w:t>修改：修改已有的调查期的时间。</w:t>
      </w:r>
    </w:p>
    <w:p w14:paraId="4501FBE8" w14:textId="088468FE" w:rsidR="004E1658" w:rsidRDefault="004E1658" w:rsidP="004E1658">
      <w:pPr>
        <w:pStyle w:val="aa"/>
        <w:numPr>
          <w:ilvl w:val="4"/>
          <w:numId w:val="1"/>
        </w:numPr>
        <w:spacing w:line="360" w:lineRule="auto"/>
        <w:ind w:firstLineChars="0"/>
        <w:rPr>
          <w:rFonts w:ascii="黑体" w:eastAsia="黑体" w:hAnsi="黑体"/>
          <w:sz w:val="28"/>
          <w:szCs w:val="28"/>
        </w:rPr>
      </w:pPr>
      <w:r>
        <w:rPr>
          <w:rFonts w:ascii="黑体" w:eastAsia="黑体" w:hAnsi="黑体" w:hint="eastAsia"/>
          <w:sz w:val="28"/>
          <w:szCs w:val="28"/>
        </w:rPr>
        <w:t>用户管理</w:t>
      </w:r>
    </w:p>
    <w:p w14:paraId="02338D32" w14:textId="77777777" w:rsidR="004E1658" w:rsidRDefault="004E1658" w:rsidP="004E1658">
      <w:pPr>
        <w:spacing w:line="360" w:lineRule="auto"/>
        <w:ind w:leftChars="700" w:left="1680"/>
        <w:rPr>
          <w:rFonts w:ascii="宋体"/>
          <w:b/>
          <w:szCs w:val="28"/>
        </w:rPr>
      </w:pPr>
      <w:r>
        <w:rPr>
          <w:rFonts w:ascii="宋体" w:hAnsi="宋体" w:hint="eastAsia"/>
          <w:b/>
          <w:szCs w:val="28"/>
        </w:rPr>
        <w:t>基本描述：</w:t>
      </w:r>
    </w:p>
    <w:p w14:paraId="0EBC6E9D" w14:textId="77777777" w:rsidR="004E1658" w:rsidRDefault="004E1658" w:rsidP="004E1658">
      <w:pPr>
        <w:spacing w:line="360" w:lineRule="auto"/>
        <w:ind w:leftChars="700" w:left="1680"/>
        <w:rPr>
          <w:rFonts w:ascii="宋体"/>
          <w:szCs w:val="28"/>
        </w:rPr>
      </w:pPr>
      <w:r>
        <w:rPr>
          <w:rFonts w:ascii="宋体" w:hAnsi="宋体"/>
          <w:szCs w:val="28"/>
        </w:rPr>
        <w:t xml:space="preserve">    </w:t>
      </w:r>
      <w:r>
        <w:rPr>
          <w:rFonts w:ascii="宋体" w:hAnsi="宋体" w:hint="eastAsia"/>
          <w:szCs w:val="28"/>
        </w:rPr>
        <w:t>建立省和企业用户。</w:t>
      </w:r>
    </w:p>
    <w:p w14:paraId="6DEC4065" w14:textId="77777777" w:rsidR="004E1658" w:rsidRDefault="004E1658" w:rsidP="004E1658">
      <w:pPr>
        <w:spacing w:line="360" w:lineRule="auto"/>
        <w:ind w:leftChars="700" w:left="1680"/>
        <w:rPr>
          <w:rFonts w:ascii="宋体"/>
          <w:b/>
          <w:szCs w:val="28"/>
        </w:rPr>
      </w:pPr>
      <w:r>
        <w:rPr>
          <w:rFonts w:ascii="宋体" w:hAnsi="宋体" w:hint="eastAsia"/>
          <w:b/>
          <w:szCs w:val="28"/>
        </w:rPr>
        <w:t>相关权限：</w:t>
      </w:r>
    </w:p>
    <w:p w14:paraId="1B6F5EDA" w14:textId="77777777" w:rsidR="004E1658" w:rsidRDefault="004E1658" w:rsidP="004E1658">
      <w:pPr>
        <w:spacing w:line="360" w:lineRule="auto"/>
        <w:ind w:leftChars="700" w:left="1680"/>
        <w:rPr>
          <w:rFonts w:ascii="宋体"/>
          <w:szCs w:val="28"/>
        </w:rPr>
      </w:pPr>
      <w:r>
        <w:rPr>
          <w:rFonts w:ascii="宋体" w:hAnsi="宋体"/>
          <w:szCs w:val="28"/>
        </w:rPr>
        <w:t xml:space="preserve">    </w:t>
      </w:r>
      <w:r>
        <w:rPr>
          <w:rFonts w:ascii="宋体" w:hAnsi="宋体" w:hint="eastAsia"/>
          <w:szCs w:val="28"/>
        </w:rPr>
        <w:t>省级用户使用。</w:t>
      </w:r>
    </w:p>
    <w:p w14:paraId="1A9683ED" w14:textId="77777777" w:rsidR="004E1658" w:rsidRDefault="004E1658" w:rsidP="004E1658">
      <w:pPr>
        <w:spacing w:line="360" w:lineRule="auto"/>
        <w:ind w:leftChars="700" w:left="1680"/>
        <w:rPr>
          <w:rFonts w:ascii="宋体"/>
          <w:b/>
          <w:szCs w:val="28"/>
        </w:rPr>
      </w:pPr>
      <w:r>
        <w:rPr>
          <w:rFonts w:ascii="宋体" w:hAnsi="宋体" w:hint="eastAsia"/>
          <w:b/>
          <w:szCs w:val="28"/>
        </w:rPr>
        <w:t>相关功能：</w:t>
      </w:r>
    </w:p>
    <w:p w14:paraId="1B4FCD74" w14:textId="77777777" w:rsidR="004E1658" w:rsidRDefault="004E1658" w:rsidP="004E1658">
      <w:pPr>
        <w:numPr>
          <w:ilvl w:val="0"/>
          <w:numId w:val="14"/>
        </w:numPr>
        <w:spacing w:line="360" w:lineRule="auto"/>
        <w:ind w:leftChars="875" w:left="2460"/>
        <w:rPr>
          <w:rFonts w:ascii="宋体"/>
          <w:szCs w:val="28"/>
        </w:rPr>
      </w:pPr>
      <w:r>
        <w:rPr>
          <w:rFonts w:ascii="宋体" w:hAnsi="宋体" w:hint="eastAsia"/>
          <w:szCs w:val="28"/>
        </w:rPr>
        <w:t>列表：列出所有用户信息。</w:t>
      </w:r>
    </w:p>
    <w:p w14:paraId="5F899103" w14:textId="77777777" w:rsidR="004E1658" w:rsidRPr="00293680" w:rsidRDefault="004E1658" w:rsidP="004E1658">
      <w:pPr>
        <w:numPr>
          <w:ilvl w:val="0"/>
          <w:numId w:val="14"/>
        </w:numPr>
        <w:spacing w:line="360" w:lineRule="auto"/>
        <w:ind w:leftChars="875" w:left="2460"/>
        <w:rPr>
          <w:rFonts w:ascii="宋体"/>
          <w:szCs w:val="28"/>
        </w:rPr>
      </w:pPr>
      <w:r w:rsidRPr="00C65135">
        <w:rPr>
          <w:rFonts w:ascii="宋体" w:hAnsi="宋体" w:hint="eastAsia"/>
          <w:szCs w:val="28"/>
        </w:rPr>
        <w:t>新增：新增一条用户信息。</w:t>
      </w:r>
      <w:r w:rsidRPr="00293680">
        <w:rPr>
          <w:rFonts w:ascii="宋体" w:hAnsi="宋体" w:hint="eastAsia"/>
          <w:szCs w:val="28"/>
        </w:rPr>
        <w:t>同时为该用户分配角色。</w:t>
      </w:r>
    </w:p>
    <w:p w14:paraId="3B8D10EF" w14:textId="77777777" w:rsidR="004E1658" w:rsidRPr="00293680" w:rsidRDefault="004E1658" w:rsidP="004E1658">
      <w:pPr>
        <w:numPr>
          <w:ilvl w:val="0"/>
          <w:numId w:val="14"/>
        </w:numPr>
        <w:spacing w:line="360" w:lineRule="auto"/>
        <w:ind w:leftChars="875" w:left="2460"/>
        <w:rPr>
          <w:rFonts w:ascii="宋体"/>
          <w:szCs w:val="28"/>
        </w:rPr>
      </w:pPr>
      <w:r w:rsidRPr="00293680">
        <w:rPr>
          <w:rFonts w:ascii="宋体" w:hAnsi="宋体" w:hint="eastAsia"/>
          <w:szCs w:val="28"/>
        </w:rPr>
        <w:t>删除：删除用户信息。如有该用户上报的数据，则不能删除。</w:t>
      </w:r>
    </w:p>
    <w:p w14:paraId="5ABC8767" w14:textId="738C4BB4" w:rsidR="004E1658" w:rsidRPr="009252A9" w:rsidRDefault="004E1658" w:rsidP="009252A9">
      <w:pPr>
        <w:numPr>
          <w:ilvl w:val="0"/>
          <w:numId w:val="14"/>
        </w:numPr>
        <w:spacing w:line="360" w:lineRule="auto"/>
        <w:ind w:leftChars="875" w:left="2460"/>
        <w:rPr>
          <w:rFonts w:ascii="宋体" w:hint="eastAsia"/>
          <w:szCs w:val="28"/>
        </w:rPr>
      </w:pPr>
      <w:r>
        <w:rPr>
          <w:rFonts w:ascii="宋体" w:hAnsi="宋体" w:hint="eastAsia"/>
          <w:szCs w:val="28"/>
        </w:rPr>
        <w:t>修改：修改信息，界面同新增类似。</w:t>
      </w:r>
    </w:p>
    <w:p w14:paraId="67A5D4FB" w14:textId="6532AFF5" w:rsidR="004E1658" w:rsidRDefault="004E1658" w:rsidP="004E1658">
      <w:pPr>
        <w:pStyle w:val="aa"/>
        <w:numPr>
          <w:ilvl w:val="4"/>
          <w:numId w:val="1"/>
        </w:numPr>
        <w:spacing w:line="360" w:lineRule="auto"/>
        <w:ind w:firstLineChars="0"/>
        <w:rPr>
          <w:rFonts w:ascii="黑体" w:eastAsia="黑体" w:hAnsi="黑体"/>
          <w:sz w:val="28"/>
          <w:szCs w:val="28"/>
        </w:rPr>
      </w:pPr>
      <w:r>
        <w:rPr>
          <w:rFonts w:ascii="黑体" w:eastAsia="黑体" w:hAnsi="黑体" w:hint="eastAsia"/>
          <w:sz w:val="28"/>
          <w:szCs w:val="28"/>
        </w:rPr>
        <w:t>角色管理</w:t>
      </w:r>
    </w:p>
    <w:p w14:paraId="58099D73" w14:textId="77777777" w:rsidR="009252A9" w:rsidRPr="00293680" w:rsidRDefault="009252A9" w:rsidP="009252A9">
      <w:pPr>
        <w:spacing w:line="360" w:lineRule="auto"/>
        <w:ind w:leftChars="700" w:left="1680"/>
        <w:rPr>
          <w:rFonts w:ascii="宋体"/>
          <w:b/>
          <w:szCs w:val="28"/>
        </w:rPr>
      </w:pPr>
      <w:r w:rsidRPr="00293680">
        <w:rPr>
          <w:rFonts w:ascii="宋体" w:hAnsi="宋体" w:hint="eastAsia"/>
          <w:b/>
          <w:szCs w:val="28"/>
        </w:rPr>
        <w:t>基本描述：</w:t>
      </w:r>
    </w:p>
    <w:p w14:paraId="03EA1CF9" w14:textId="77777777" w:rsidR="009252A9" w:rsidRPr="00293680" w:rsidRDefault="009252A9" w:rsidP="009252A9">
      <w:pPr>
        <w:spacing w:line="360" w:lineRule="auto"/>
        <w:ind w:leftChars="700" w:left="1680"/>
        <w:rPr>
          <w:rFonts w:ascii="宋体"/>
          <w:szCs w:val="28"/>
        </w:rPr>
      </w:pPr>
      <w:r w:rsidRPr="00293680">
        <w:rPr>
          <w:rFonts w:ascii="宋体" w:hAnsi="宋体"/>
          <w:szCs w:val="28"/>
        </w:rPr>
        <w:t xml:space="preserve">    </w:t>
      </w:r>
      <w:r w:rsidRPr="00293680">
        <w:rPr>
          <w:rFonts w:ascii="宋体" w:hAnsi="宋体" w:hint="eastAsia"/>
          <w:szCs w:val="28"/>
        </w:rPr>
        <w:t>根据需要建立多种角色，不同角色对应不同功能。系统预定义一些角色。</w:t>
      </w:r>
    </w:p>
    <w:p w14:paraId="476627EA" w14:textId="77777777" w:rsidR="009252A9" w:rsidRPr="00293680" w:rsidRDefault="009252A9" w:rsidP="009252A9">
      <w:pPr>
        <w:spacing w:line="360" w:lineRule="auto"/>
        <w:ind w:leftChars="700" w:left="1680"/>
        <w:rPr>
          <w:rFonts w:ascii="宋体"/>
          <w:b/>
          <w:szCs w:val="28"/>
        </w:rPr>
      </w:pPr>
      <w:r w:rsidRPr="00293680">
        <w:rPr>
          <w:rFonts w:ascii="宋体" w:hAnsi="宋体" w:hint="eastAsia"/>
          <w:b/>
          <w:szCs w:val="28"/>
        </w:rPr>
        <w:t>相关权限：</w:t>
      </w:r>
    </w:p>
    <w:p w14:paraId="35162356" w14:textId="77777777" w:rsidR="009252A9" w:rsidRPr="00293680" w:rsidRDefault="009252A9" w:rsidP="009252A9">
      <w:pPr>
        <w:spacing w:line="360" w:lineRule="auto"/>
        <w:ind w:leftChars="700" w:left="1680"/>
        <w:rPr>
          <w:rFonts w:ascii="宋体"/>
          <w:szCs w:val="28"/>
        </w:rPr>
      </w:pPr>
      <w:r w:rsidRPr="00293680">
        <w:rPr>
          <w:rFonts w:ascii="宋体" w:hAnsi="宋体"/>
          <w:szCs w:val="28"/>
        </w:rPr>
        <w:lastRenderedPageBreak/>
        <w:t xml:space="preserve">    </w:t>
      </w:r>
      <w:r w:rsidRPr="00293680">
        <w:rPr>
          <w:rFonts w:ascii="宋体" w:hAnsi="宋体" w:hint="eastAsia"/>
          <w:szCs w:val="28"/>
        </w:rPr>
        <w:t>省级用户使用。</w:t>
      </w:r>
    </w:p>
    <w:p w14:paraId="2D56603A" w14:textId="77777777" w:rsidR="009252A9" w:rsidRPr="00293680" w:rsidRDefault="009252A9" w:rsidP="009252A9">
      <w:pPr>
        <w:spacing w:line="360" w:lineRule="auto"/>
        <w:ind w:leftChars="700" w:left="1680"/>
        <w:rPr>
          <w:rFonts w:ascii="宋体"/>
          <w:b/>
          <w:szCs w:val="28"/>
        </w:rPr>
      </w:pPr>
      <w:r w:rsidRPr="00293680">
        <w:rPr>
          <w:rFonts w:ascii="宋体" w:hAnsi="宋体" w:hint="eastAsia"/>
          <w:b/>
          <w:szCs w:val="28"/>
        </w:rPr>
        <w:t>相关功能：</w:t>
      </w:r>
    </w:p>
    <w:p w14:paraId="65B65D92" w14:textId="77777777" w:rsidR="009252A9" w:rsidRPr="00293680" w:rsidRDefault="009252A9" w:rsidP="009252A9">
      <w:pPr>
        <w:numPr>
          <w:ilvl w:val="0"/>
          <w:numId w:val="15"/>
        </w:numPr>
        <w:spacing w:line="360" w:lineRule="auto"/>
        <w:ind w:leftChars="875" w:left="2460"/>
        <w:rPr>
          <w:rFonts w:ascii="宋体"/>
          <w:szCs w:val="28"/>
        </w:rPr>
      </w:pPr>
      <w:r w:rsidRPr="00293680">
        <w:rPr>
          <w:rFonts w:ascii="宋体" w:hAnsi="宋体" w:hint="eastAsia"/>
          <w:szCs w:val="28"/>
        </w:rPr>
        <w:t>角色定义：定义新角色，分配功能权限。</w:t>
      </w:r>
    </w:p>
    <w:p w14:paraId="20309557" w14:textId="77777777" w:rsidR="009252A9" w:rsidRPr="00293680" w:rsidRDefault="009252A9" w:rsidP="009252A9">
      <w:pPr>
        <w:numPr>
          <w:ilvl w:val="0"/>
          <w:numId w:val="15"/>
        </w:numPr>
        <w:spacing w:line="360" w:lineRule="auto"/>
        <w:ind w:leftChars="875" w:left="2460"/>
        <w:rPr>
          <w:rFonts w:ascii="宋体"/>
          <w:szCs w:val="28"/>
        </w:rPr>
      </w:pPr>
      <w:r w:rsidRPr="00293680">
        <w:rPr>
          <w:rFonts w:ascii="宋体" w:hAnsi="宋体" w:hint="eastAsia"/>
          <w:szCs w:val="28"/>
        </w:rPr>
        <w:t>角色修改：修改角色的功能权限。</w:t>
      </w:r>
    </w:p>
    <w:p w14:paraId="649534A0" w14:textId="315E855F" w:rsidR="009252A9" w:rsidRPr="009252A9" w:rsidRDefault="009252A9" w:rsidP="009252A9">
      <w:pPr>
        <w:numPr>
          <w:ilvl w:val="0"/>
          <w:numId w:val="15"/>
        </w:numPr>
        <w:spacing w:line="360" w:lineRule="auto"/>
        <w:ind w:leftChars="875" w:left="2460"/>
        <w:rPr>
          <w:rFonts w:ascii="宋体" w:hAnsi="宋体" w:hint="eastAsia"/>
          <w:szCs w:val="28"/>
        </w:rPr>
      </w:pPr>
      <w:r w:rsidRPr="00A76299">
        <w:rPr>
          <w:rFonts w:ascii="宋体" w:hAnsi="宋体" w:hint="eastAsia"/>
          <w:szCs w:val="28"/>
        </w:rPr>
        <w:t>角色删除：删除角色，如该角色已分配给用户，提示后删除角色和该角色与用户的关联关系。删除后需要为用户重新分配角色。</w:t>
      </w:r>
    </w:p>
    <w:p w14:paraId="16E676EE" w14:textId="3E35920A" w:rsidR="00C4409B" w:rsidRDefault="004E1658" w:rsidP="00C4409B">
      <w:pPr>
        <w:pStyle w:val="aa"/>
        <w:numPr>
          <w:ilvl w:val="4"/>
          <w:numId w:val="1"/>
        </w:numPr>
        <w:spacing w:line="360" w:lineRule="auto"/>
        <w:ind w:firstLineChars="0"/>
        <w:rPr>
          <w:rFonts w:ascii="黑体" w:eastAsia="黑体" w:hAnsi="黑体"/>
          <w:sz w:val="28"/>
          <w:szCs w:val="28"/>
        </w:rPr>
      </w:pPr>
      <w:r>
        <w:rPr>
          <w:rFonts w:ascii="黑体" w:eastAsia="黑体" w:hAnsi="黑体" w:hint="eastAsia"/>
          <w:sz w:val="28"/>
          <w:szCs w:val="28"/>
        </w:rPr>
        <w:t>系统监控</w:t>
      </w:r>
    </w:p>
    <w:p w14:paraId="1FFB5A5E" w14:textId="77777777" w:rsidR="009252A9" w:rsidRDefault="009252A9" w:rsidP="009252A9">
      <w:pPr>
        <w:spacing w:line="360" w:lineRule="auto"/>
        <w:ind w:leftChars="700" w:left="1680"/>
        <w:rPr>
          <w:rFonts w:ascii="宋体"/>
          <w:b/>
          <w:szCs w:val="28"/>
        </w:rPr>
      </w:pPr>
      <w:r>
        <w:rPr>
          <w:rFonts w:ascii="宋体" w:hAnsi="宋体" w:hint="eastAsia"/>
          <w:b/>
          <w:szCs w:val="28"/>
        </w:rPr>
        <w:t>基本描述：</w:t>
      </w:r>
    </w:p>
    <w:p w14:paraId="08C6812C" w14:textId="77777777" w:rsidR="009252A9" w:rsidRPr="00293680" w:rsidRDefault="009252A9" w:rsidP="009252A9">
      <w:pPr>
        <w:spacing w:line="360" w:lineRule="auto"/>
        <w:ind w:leftChars="700" w:left="1680"/>
        <w:rPr>
          <w:rFonts w:ascii="宋体"/>
          <w:szCs w:val="28"/>
        </w:rPr>
      </w:pPr>
      <w:r w:rsidRPr="00C5474B">
        <w:rPr>
          <w:rFonts w:ascii="宋体" w:hAnsi="宋体"/>
          <w:color w:val="FF0000"/>
          <w:szCs w:val="28"/>
        </w:rPr>
        <w:t xml:space="preserve">   </w:t>
      </w:r>
      <w:r w:rsidRPr="00C65135">
        <w:rPr>
          <w:rFonts w:ascii="宋体" w:hAnsi="宋体"/>
          <w:szCs w:val="28"/>
        </w:rPr>
        <w:t xml:space="preserve"> </w:t>
      </w:r>
      <w:r w:rsidRPr="00C65135">
        <w:rPr>
          <w:rFonts w:ascii="宋体" w:hAnsi="宋体" w:hint="eastAsia"/>
          <w:szCs w:val="28"/>
        </w:rPr>
        <w:t>查看当前系统工作情况。</w:t>
      </w:r>
      <w:r w:rsidRPr="00293680">
        <w:rPr>
          <w:rFonts w:ascii="宋体" w:hAnsi="宋体" w:hint="eastAsia"/>
          <w:szCs w:val="28"/>
        </w:rPr>
        <w:t>包括</w:t>
      </w:r>
      <w:r w:rsidRPr="00293680">
        <w:rPr>
          <w:rFonts w:ascii="宋体" w:hAnsi="宋体"/>
          <w:szCs w:val="28"/>
        </w:rPr>
        <w:t>CPU</w:t>
      </w:r>
      <w:r w:rsidRPr="00293680">
        <w:rPr>
          <w:rFonts w:ascii="宋体" w:hAnsi="宋体" w:hint="eastAsia"/>
          <w:szCs w:val="28"/>
        </w:rPr>
        <w:t>、内存、硬盘等信息和应用系统的一些信息。</w:t>
      </w:r>
    </w:p>
    <w:p w14:paraId="4256313A" w14:textId="77777777" w:rsidR="009252A9" w:rsidRDefault="009252A9" w:rsidP="009252A9">
      <w:pPr>
        <w:spacing w:line="360" w:lineRule="auto"/>
        <w:ind w:leftChars="700" w:left="1680"/>
        <w:rPr>
          <w:rFonts w:ascii="宋体"/>
          <w:b/>
          <w:szCs w:val="28"/>
        </w:rPr>
      </w:pPr>
      <w:r>
        <w:rPr>
          <w:rFonts w:ascii="宋体" w:hAnsi="宋体" w:hint="eastAsia"/>
          <w:b/>
          <w:szCs w:val="28"/>
        </w:rPr>
        <w:t>相关权限：</w:t>
      </w:r>
    </w:p>
    <w:p w14:paraId="7FAB5968" w14:textId="5BEB6AE0" w:rsidR="009252A9" w:rsidRDefault="009252A9" w:rsidP="009252A9">
      <w:pPr>
        <w:spacing w:line="360" w:lineRule="auto"/>
        <w:ind w:leftChars="700" w:left="1680"/>
        <w:rPr>
          <w:rFonts w:ascii="宋体"/>
          <w:szCs w:val="28"/>
        </w:rPr>
      </w:pPr>
      <w:r>
        <w:rPr>
          <w:rFonts w:ascii="宋体" w:hAnsi="宋体"/>
          <w:szCs w:val="28"/>
        </w:rPr>
        <w:t xml:space="preserve">    </w:t>
      </w:r>
      <w:r>
        <w:rPr>
          <w:rFonts w:ascii="宋体" w:hAnsi="宋体" w:hint="eastAsia"/>
          <w:szCs w:val="28"/>
        </w:rPr>
        <w:t>省级用户使用</w:t>
      </w:r>
      <w:r w:rsidR="002E0959">
        <w:rPr>
          <w:rFonts w:ascii="宋体" w:hAnsi="宋体" w:hint="eastAsia"/>
          <w:szCs w:val="28"/>
        </w:rPr>
        <w:t>。</w:t>
      </w:r>
    </w:p>
    <w:p w14:paraId="6B91D4BA" w14:textId="77777777" w:rsidR="009252A9" w:rsidRDefault="009252A9" w:rsidP="009252A9">
      <w:pPr>
        <w:spacing w:line="360" w:lineRule="auto"/>
        <w:ind w:leftChars="700" w:left="1680"/>
        <w:rPr>
          <w:rFonts w:ascii="宋体"/>
          <w:b/>
          <w:szCs w:val="28"/>
        </w:rPr>
      </w:pPr>
      <w:r>
        <w:rPr>
          <w:rFonts w:ascii="宋体" w:hAnsi="宋体" w:hint="eastAsia"/>
          <w:b/>
          <w:szCs w:val="28"/>
        </w:rPr>
        <w:t>相关功能：</w:t>
      </w:r>
    </w:p>
    <w:p w14:paraId="28304EA5" w14:textId="559BFAA5" w:rsidR="009252A9" w:rsidRPr="006C02A7" w:rsidRDefault="009252A9" w:rsidP="006C02A7">
      <w:pPr>
        <w:spacing w:line="360" w:lineRule="auto"/>
        <w:ind w:leftChars="700" w:left="1680" w:firstLine="465"/>
        <w:rPr>
          <w:rFonts w:ascii="宋体" w:hAnsi="宋体" w:hint="eastAsia"/>
          <w:szCs w:val="28"/>
        </w:rPr>
      </w:pPr>
      <w:r>
        <w:rPr>
          <w:rFonts w:ascii="宋体" w:hAnsi="宋体" w:hint="eastAsia"/>
          <w:szCs w:val="28"/>
        </w:rPr>
        <w:t>查看系统信息及当前系统使用情况</w:t>
      </w:r>
      <w:r w:rsidR="002E0959">
        <w:rPr>
          <w:rFonts w:ascii="宋体" w:hAnsi="宋体" w:hint="eastAsia"/>
          <w:szCs w:val="28"/>
        </w:rPr>
        <w:t>。</w:t>
      </w:r>
    </w:p>
    <w:p w14:paraId="5CFBE48A" w14:textId="0E6FAF66" w:rsidR="00823118" w:rsidRDefault="00823118" w:rsidP="004F5541">
      <w:pPr>
        <w:pStyle w:val="aa"/>
        <w:numPr>
          <w:ilvl w:val="0"/>
          <w:numId w:val="1"/>
        </w:numPr>
        <w:spacing w:line="360" w:lineRule="auto"/>
        <w:ind w:firstLineChars="0"/>
        <w:rPr>
          <w:rFonts w:ascii="黑体" w:eastAsia="黑体" w:hAnsi="黑体"/>
          <w:sz w:val="32"/>
          <w:szCs w:val="32"/>
        </w:rPr>
      </w:pPr>
      <w:r w:rsidRPr="00823118">
        <w:rPr>
          <w:rFonts w:ascii="黑体" w:eastAsia="黑体" w:hAnsi="黑体" w:hint="eastAsia"/>
          <w:sz w:val="32"/>
          <w:szCs w:val="32"/>
        </w:rPr>
        <w:t>性能需求</w:t>
      </w:r>
    </w:p>
    <w:p w14:paraId="46E22037" w14:textId="1DC18225" w:rsidR="007B4FE7" w:rsidRDefault="007B4FE7" w:rsidP="007B4FE7">
      <w:pPr>
        <w:pStyle w:val="aa"/>
        <w:numPr>
          <w:ilvl w:val="1"/>
          <w:numId w:val="1"/>
        </w:numPr>
        <w:spacing w:line="360" w:lineRule="auto"/>
        <w:ind w:firstLineChars="0"/>
        <w:rPr>
          <w:rFonts w:ascii="黑体" w:eastAsia="黑体" w:hAnsi="黑体"/>
          <w:sz w:val="28"/>
          <w:szCs w:val="28"/>
        </w:rPr>
      </w:pPr>
      <w:r w:rsidRPr="007B4FE7">
        <w:rPr>
          <w:rFonts w:ascii="黑体" w:eastAsia="黑体" w:hAnsi="黑体" w:hint="eastAsia"/>
          <w:sz w:val="28"/>
          <w:szCs w:val="28"/>
        </w:rPr>
        <w:t>系统性能</w:t>
      </w:r>
    </w:p>
    <w:p w14:paraId="23AA916C" w14:textId="38A2878C" w:rsidR="007B4FE7" w:rsidRDefault="006B7717" w:rsidP="006B7717">
      <w:pPr>
        <w:pStyle w:val="aa"/>
        <w:numPr>
          <w:ilvl w:val="0"/>
          <w:numId w:val="16"/>
        </w:numPr>
        <w:spacing w:line="360" w:lineRule="auto"/>
        <w:ind w:firstLineChars="0"/>
        <w:rPr>
          <w:rFonts w:ascii="宋体" w:hAnsi="宋体"/>
          <w:szCs w:val="24"/>
        </w:rPr>
      </w:pPr>
      <w:bookmarkStart w:id="0" w:name="_Hlk35171959"/>
      <w:r>
        <w:rPr>
          <w:rFonts w:ascii="宋体" w:hAnsi="宋体" w:hint="eastAsia"/>
          <w:szCs w:val="24"/>
        </w:rPr>
        <w:t>用户事件响应时间小于1000ms</w:t>
      </w:r>
    </w:p>
    <w:p w14:paraId="23E0926D" w14:textId="1276E282" w:rsidR="006B7717" w:rsidRPr="006B7717" w:rsidRDefault="006B7717" w:rsidP="006B7717">
      <w:pPr>
        <w:pStyle w:val="aa"/>
        <w:numPr>
          <w:ilvl w:val="0"/>
          <w:numId w:val="16"/>
        </w:numPr>
        <w:spacing w:line="360" w:lineRule="auto"/>
        <w:ind w:firstLineChars="0"/>
        <w:rPr>
          <w:rFonts w:ascii="宋体" w:hAnsi="宋体" w:hint="eastAsia"/>
          <w:szCs w:val="24"/>
        </w:rPr>
      </w:pPr>
      <w:r>
        <w:rPr>
          <w:rFonts w:ascii="宋体" w:hAnsi="宋体" w:hint="eastAsia"/>
          <w:szCs w:val="24"/>
        </w:rPr>
        <w:t>数据处理速度小于500ms</w:t>
      </w:r>
    </w:p>
    <w:bookmarkEnd w:id="0"/>
    <w:p w14:paraId="6F15CB29" w14:textId="75DC62ED" w:rsidR="007B4FE7" w:rsidRDefault="007B4FE7" w:rsidP="007B4FE7">
      <w:pPr>
        <w:pStyle w:val="aa"/>
        <w:numPr>
          <w:ilvl w:val="1"/>
          <w:numId w:val="1"/>
        </w:numPr>
        <w:spacing w:line="360" w:lineRule="auto"/>
        <w:ind w:firstLineChars="0"/>
        <w:rPr>
          <w:rFonts w:ascii="黑体" w:eastAsia="黑体" w:hAnsi="黑体"/>
          <w:sz w:val="28"/>
          <w:szCs w:val="28"/>
        </w:rPr>
      </w:pPr>
      <w:r w:rsidRPr="007B4FE7">
        <w:rPr>
          <w:rFonts w:ascii="黑体" w:eastAsia="黑体" w:hAnsi="黑体" w:hint="eastAsia"/>
          <w:sz w:val="28"/>
          <w:szCs w:val="28"/>
        </w:rPr>
        <w:t>资源使用率</w:t>
      </w:r>
    </w:p>
    <w:p w14:paraId="22CC05CD" w14:textId="00FB0721" w:rsidR="006B7717" w:rsidRPr="006B7717" w:rsidRDefault="006B7717" w:rsidP="006B7717">
      <w:pPr>
        <w:pStyle w:val="aa"/>
        <w:numPr>
          <w:ilvl w:val="0"/>
          <w:numId w:val="18"/>
        </w:numPr>
        <w:spacing w:line="360" w:lineRule="auto"/>
        <w:ind w:firstLineChars="0"/>
        <w:rPr>
          <w:rFonts w:ascii="宋体" w:hAnsi="宋体"/>
          <w:szCs w:val="24"/>
        </w:rPr>
      </w:pPr>
      <w:r w:rsidRPr="006B7717">
        <w:rPr>
          <w:rFonts w:ascii="宋体" w:hAnsi="宋体" w:hint="eastAsia"/>
          <w:szCs w:val="24"/>
        </w:rPr>
        <w:t>CPU使用率不超过30%</w:t>
      </w:r>
    </w:p>
    <w:p w14:paraId="394D23CD" w14:textId="1DE3AEDC" w:rsidR="006B7717" w:rsidRPr="006B7717" w:rsidRDefault="006B7717" w:rsidP="006B7717">
      <w:pPr>
        <w:pStyle w:val="aa"/>
        <w:numPr>
          <w:ilvl w:val="0"/>
          <w:numId w:val="18"/>
        </w:numPr>
        <w:spacing w:line="360" w:lineRule="auto"/>
        <w:ind w:firstLineChars="0"/>
        <w:rPr>
          <w:rFonts w:ascii="宋体" w:hAnsi="宋体" w:hint="eastAsia"/>
          <w:szCs w:val="24"/>
        </w:rPr>
      </w:pPr>
      <w:r w:rsidRPr="006B7717">
        <w:rPr>
          <w:rFonts w:ascii="宋体" w:hAnsi="宋体" w:hint="eastAsia"/>
          <w:szCs w:val="24"/>
        </w:rPr>
        <w:t>RAM使用率不超过30%</w:t>
      </w:r>
    </w:p>
    <w:p w14:paraId="5F302CBE" w14:textId="175517C1" w:rsidR="007B4FE7" w:rsidRDefault="007B4FE7" w:rsidP="007B4FE7">
      <w:pPr>
        <w:pStyle w:val="aa"/>
        <w:numPr>
          <w:ilvl w:val="1"/>
          <w:numId w:val="1"/>
        </w:numPr>
        <w:spacing w:line="360" w:lineRule="auto"/>
        <w:ind w:firstLineChars="0"/>
        <w:rPr>
          <w:rFonts w:ascii="黑体" w:eastAsia="黑体" w:hAnsi="黑体"/>
          <w:sz w:val="28"/>
          <w:szCs w:val="28"/>
        </w:rPr>
      </w:pPr>
      <w:r w:rsidRPr="007B4FE7">
        <w:rPr>
          <w:rFonts w:ascii="黑体" w:eastAsia="黑体" w:hAnsi="黑体" w:hint="eastAsia"/>
          <w:sz w:val="28"/>
          <w:szCs w:val="28"/>
        </w:rPr>
        <w:t>保密性</w:t>
      </w:r>
    </w:p>
    <w:p w14:paraId="367D0874" w14:textId="01D5AC2E" w:rsidR="006B7717" w:rsidRPr="006B7717" w:rsidRDefault="006B7717" w:rsidP="006B7717">
      <w:pPr>
        <w:pStyle w:val="aa"/>
        <w:numPr>
          <w:ilvl w:val="0"/>
          <w:numId w:val="19"/>
        </w:numPr>
        <w:spacing w:line="360" w:lineRule="auto"/>
        <w:ind w:firstLineChars="0"/>
        <w:rPr>
          <w:rFonts w:ascii="宋体" w:hAnsi="宋体"/>
          <w:szCs w:val="24"/>
        </w:rPr>
      </w:pPr>
      <w:r w:rsidRPr="006B7717">
        <w:rPr>
          <w:rFonts w:ascii="宋体" w:hAnsi="宋体" w:hint="eastAsia"/>
          <w:szCs w:val="24"/>
        </w:rPr>
        <w:t>系统密码设置模块仅管理员可用</w:t>
      </w:r>
    </w:p>
    <w:p w14:paraId="7D3B0AE4" w14:textId="17EE33A2" w:rsidR="006B7717" w:rsidRPr="006B7717" w:rsidRDefault="006B7717" w:rsidP="006B7717">
      <w:pPr>
        <w:pStyle w:val="aa"/>
        <w:numPr>
          <w:ilvl w:val="0"/>
          <w:numId w:val="19"/>
        </w:numPr>
        <w:spacing w:line="360" w:lineRule="auto"/>
        <w:ind w:firstLineChars="0"/>
        <w:rPr>
          <w:rFonts w:ascii="宋体" w:hAnsi="宋体"/>
          <w:szCs w:val="24"/>
        </w:rPr>
      </w:pPr>
      <w:r w:rsidRPr="006B7717">
        <w:rPr>
          <w:rFonts w:ascii="宋体" w:hAnsi="宋体" w:hint="eastAsia"/>
          <w:szCs w:val="24"/>
        </w:rPr>
        <w:t>企业备案信息不能被外部访问</w:t>
      </w:r>
    </w:p>
    <w:p w14:paraId="4325ED25" w14:textId="3A032871" w:rsidR="007B4FE7" w:rsidRPr="006B7717" w:rsidRDefault="006B7717" w:rsidP="006B7717">
      <w:pPr>
        <w:pStyle w:val="aa"/>
        <w:numPr>
          <w:ilvl w:val="0"/>
          <w:numId w:val="19"/>
        </w:numPr>
        <w:spacing w:line="360" w:lineRule="auto"/>
        <w:ind w:firstLineChars="0"/>
        <w:rPr>
          <w:rFonts w:ascii="宋体" w:hAnsi="宋体" w:hint="eastAsia"/>
          <w:szCs w:val="24"/>
        </w:rPr>
      </w:pPr>
      <w:r w:rsidRPr="006B7717">
        <w:rPr>
          <w:rFonts w:ascii="宋体" w:hAnsi="宋体" w:hint="eastAsia"/>
          <w:szCs w:val="24"/>
        </w:rPr>
        <w:t>失业就业数据不能被外部访问</w:t>
      </w:r>
    </w:p>
    <w:p w14:paraId="3CAEFEC8" w14:textId="263347E6" w:rsidR="007B4FE7" w:rsidRDefault="007B4FE7" w:rsidP="007B4FE7">
      <w:pPr>
        <w:pStyle w:val="aa"/>
        <w:numPr>
          <w:ilvl w:val="1"/>
          <w:numId w:val="1"/>
        </w:numPr>
        <w:spacing w:line="360" w:lineRule="auto"/>
        <w:ind w:firstLineChars="0"/>
        <w:rPr>
          <w:rFonts w:ascii="黑体" w:eastAsia="黑体" w:hAnsi="黑体"/>
          <w:sz w:val="28"/>
          <w:szCs w:val="28"/>
        </w:rPr>
      </w:pPr>
      <w:r w:rsidRPr="007B4FE7">
        <w:rPr>
          <w:rFonts w:ascii="黑体" w:eastAsia="黑体" w:hAnsi="黑体" w:hint="eastAsia"/>
          <w:sz w:val="28"/>
          <w:szCs w:val="28"/>
        </w:rPr>
        <w:lastRenderedPageBreak/>
        <w:t>容量</w:t>
      </w:r>
    </w:p>
    <w:p w14:paraId="185A1C06" w14:textId="76005B66" w:rsidR="006B7717" w:rsidRPr="006B7717" w:rsidRDefault="006B7717" w:rsidP="006B7717">
      <w:pPr>
        <w:pStyle w:val="aa"/>
        <w:spacing w:line="360" w:lineRule="auto"/>
        <w:ind w:left="992" w:firstLineChars="0" w:firstLine="0"/>
        <w:rPr>
          <w:rFonts w:ascii="宋体" w:hAnsi="宋体" w:hint="eastAsia"/>
          <w:szCs w:val="28"/>
        </w:rPr>
      </w:pPr>
      <w:r w:rsidRPr="006B7717">
        <w:rPr>
          <w:rFonts w:ascii="宋体" w:hAnsi="宋体" w:hint="eastAsia"/>
          <w:szCs w:val="28"/>
        </w:rPr>
        <w:t>允许100,000以下并发事件的处理</w:t>
      </w:r>
      <w:r>
        <w:rPr>
          <w:rFonts w:ascii="宋体" w:hAnsi="宋体" w:hint="eastAsia"/>
          <w:szCs w:val="28"/>
        </w:rPr>
        <w:t>。</w:t>
      </w:r>
    </w:p>
    <w:p w14:paraId="68503C41" w14:textId="06BF60E1" w:rsidR="007B4FE7" w:rsidRDefault="007B4FE7" w:rsidP="007B4FE7">
      <w:pPr>
        <w:pStyle w:val="aa"/>
        <w:numPr>
          <w:ilvl w:val="1"/>
          <w:numId w:val="1"/>
        </w:numPr>
        <w:spacing w:line="360" w:lineRule="auto"/>
        <w:ind w:firstLineChars="0"/>
        <w:rPr>
          <w:rFonts w:ascii="黑体" w:eastAsia="黑体" w:hAnsi="黑体"/>
          <w:sz w:val="28"/>
          <w:szCs w:val="28"/>
        </w:rPr>
      </w:pPr>
      <w:r w:rsidRPr="007B4FE7">
        <w:rPr>
          <w:rFonts w:ascii="黑体" w:eastAsia="黑体" w:hAnsi="黑体" w:hint="eastAsia"/>
          <w:sz w:val="28"/>
          <w:szCs w:val="28"/>
        </w:rPr>
        <w:t>有效性</w:t>
      </w:r>
    </w:p>
    <w:p w14:paraId="76F43EEC" w14:textId="4DA0BF2D" w:rsidR="006B7717" w:rsidRPr="006B7717" w:rsidRDefault="006B7717" w:rsidP="006B7717">
      <w:pPr>
        <w:pStyle w:val="aa"/>
        <w:spacing w:line="360" w:lineRule="auto"/>
        <w:ind w:left="992" w:firstLineChars="0" w:firstLine="0"/>
        <w:rPr>
          <w:rFonts w:ascii="宋体" w:hAnsi="宋体" w:hint="eastAsia"/>
          <w:szCs w:val="28"/>
        </w:rPr>
      </w:pPr>
      <w:r w:rsidRPr="006B7717">
        <w:rPr>
          <w:rFonts w:ascii="宋体" w:hAnsi="宋体" w:hint="eastAsia"/>
          <w:szCs w:val="28"/>
        </w:rPr>
        <w:t>系统可以24小时运行</w:t>
      </w:r>
      <w:r>
        <w:rPr>
          <w:rFonts w:ascii="宋体" w:hAnsi="宋体" w:hint="eastAsia"/>
          <w:szCs w:val="28"/>
        </w:rPr>
        <w:t>，不间断处理事务</w:t>
      </w:r>
      <w:r w:rsidRPr="006B7717">
        <w:rPr>
          <w:rFonts w:ascii="宋体" w:hAnsi="宋体" w:hint="eastAsia"/>
          <w:szCs w:val="28"/>
        </w:rPr>
        <w:t>。</w:t>
      </w:r>
    </w:p>
    <w:p w14:paraId="46426053" w14:textId="0FB368B3" w:rsidR="007B4FE7" w:rsidRDefault="007B4FE7" w:rsidP="006B7717">
      <w:pPr>
        <w:pStyle w:val="aa"/>
        <w:numPr>
          <w:ilvl w:val="1"/>
          <w:numId w:val="1"/>
        </w:numPr>
        <w:spacing w:line="360" w:lineRule="auto"/>
        <w:ind w:firstLineChars="0"/>
        <w:rPr>
          <w:rFonts w:ascii="黑体" w:eastAsia="黑体" w:hAnsi="黑体"/>
          <w:sz w:val="28"/>
          <w:szCs w:val="28"/>
        </w:rPr>
      </w:pPr>
      <w:r w:rsidRPr="007B4FE7">
        <w:rPr>
          <w:rFonts w:ascii="黑体" w:eastAsia="黑体" w:hAnsi="黑体" w:hint="eastAsia"/>
          <w:sz w:val="28"/>
          <w:szCs w:val="28"/>
        </w:rPr>
        <w:t>可靠性</w:t>
      </w:r>
    </w:p>
    <w:p w14:paraId="70C45ED6" w14:textId="79ECA11F" w:rsidR="006B7717" w:rsidRPr="00A579C4" w:rsidRDefault="00A579C4" w:rsidP="006B7717">
      <w:pPr>
        <w:pStyle w:val="aa"/>
        <w:spacing w:line="360" w:lineRule="auto"/>
        <w:ind w:left="992" w:firstLineChars="0" w:firstLine="0"/>
        <w:rPr>
          <w:rFonts w:ascii="宋体" w:hAnsi="宋体" w:hint="eastAsia"/>
          <w:szCs w:val="28"/>
        </w:rPr>
      </w:pPr>
      <w:r w:rsidRPr="00A579C4">
        <w:rPr>
          <w:rFonts w:ascii="宋体" w:hAnsi="宋体" w:hint="eastAsia"/>
          <w:szCs w:val="28"/>
        </w:rPr>
        <w:t>系统长时间运行的平均安全运行期高于一年。</w:t>
      </w:r>
    </w:p>
    <w:p w14:paraId="29E09546" w14:textId="05EE0D43" w:rsidR="007B4FE7" w:rsidRDefault="006B7717" w:rsidP="006B7717">
      <w:pPr>
        <w:pStyle w:val="aa"/>
        <w:numPr>
          <w:ilvl w:val="1"/>
          <w:numId w:val="1"/>
        </w:numPr>
        <w:spacing w:line="360" w:lineRule="auto"/>
        <w:ind w:firstLineChars="0"/>
        <w:rPr>
          <w:rFonts w:ascii="黑体" w:eastAsia="黑体" w:hAnsi="黑体"/>
          <w:sz w:val="28"/>
          <w:szCs w:val="28"/>
        </w:rPr>
      </w:pPr>
      <w:r>
        <w:rPr>
          <w:rFonts w:ascii="黑体" w:eastAsia="黑体" w:hAnsi="黑体" w:hint="eastAsia"/>
          <w:sz w:val="28"/>
          <w:szCs w:val="28"/>
        </w:rPr>
        <w:t>易用性</w:t>
      </w:r>
    </w:p>
    <w:p w14:paraId="187F8581" w14:textId="2136F02C" w:rsidR="00A579C4" w:rsidRPr="00A579C4" w:rsidRDefault="00A579C4" w:rsidP="00A579C4">
      <w:pPr>
        <w:pStyle w:val="aa"/>
        <w:spacing w:line="360" w:lineRule="auto"/>
        <w:ind w:left="992" w:firstLineChars="0" w:firstLine="0"/>
        <w:rPr>
          <w:rFonts w:ascii="宋体" w:hAnsi="宋体" w:hint="eastAsia"/>
          <w:szCs w:val="28"/>
        </w:rPr>
      </w:pPr>
      <w:r w:rsidRPr="00A579C4">
        <w:rPr>
          <w:rFonts w:ascii="宋体" w:hAnsi="宋体" w:hint="eastAsia"/>
          <w:szCs w:val="28"/>
        </w:rPr>
        <w:t>系统便于操作，简单易上手。</w:t>
      </w:r>
    </w:p>
    <w:p w14:paraId="069455FE" w14:textId="26C1C393" w:rsidR="00A579C4" w:rsidRDefault="00823118" w:rsidP="008441DE">
      <w:pPr>
        <w:pStyle w:val="aa"/>
        <w:numPr>
          <w:ilvl w:val="0"/>
          <w:numId w:val="1"/>
        </w:numPr>
        <w:spacing w:line="360" w:lineRule="auto"/>
        <w:ind w:firstLineChars="0"/>
        <w:rPr>
          <w:rFonts w:ascii="黑体" w:eastAsia="黑体" w:hAnsi="黑体"/>
          <w:sz w:val="32"/>
          <w:szCs w:val="32"/>
        </w:rPr>
      </w:pPr>
      <w:r w:rsidRPr="00823118">
        <w:rPr>
          <w:rFonts w:ascii="黑体" w:eastAsia="黑体" w:hAnsi="黑体" w:hint="eastAsia"/>
          <w:sz w:val="32"/>
          <w:szCs w:val="32"/>
        </w:rPr>
        <w:t>产品提交</w:t>
      </w:r>
    </w:p>
    <w:p w14:paraId="7278B7DD" w14:textId="37763A7F" w:rsidR="008441DE" w:rsidRDefault="008441DE" w:rsidP="008441DE">
      <w:pPr>
        <w:pStyle w:val="aa"/>
        <w:numPr>
          <w:ilvl w:val="1"/>
          <w:numId w:val="1"/>
        </w:numPr>
        <w:spacing w:line="360" w:lineRule="auto"/>
        <w:ind w:firstLineChars="0"/>
        <w:rPr>
          <w:rFonts w:ascii="黑体" w:eastAsia="黑体" w:hAnsi="黑体"/>
          <w:sz w:val="28"/>
          <w:szCs w:val="28"/>
        </w:rPr>
      </w:pPr>
      <w:r w:rsidRPr="008441DE">
        <w:rPr>
          <w:rFonts w:ascii="黑体" w:eastAsia="黑体" w:hAnsi="黑体" w:hint="eastAsia"/>
          <w:sz w:val="28"/>
          <w:szCs w:val="28"/>
        </w:rPr>
        <w:t>验收流程</w:t>
      </w:r>
    </w:p>
    <w:p w14:paraId="4DAEEBE2" w14:textId="39FE828A" w:rsidR="008441DE" w:rsidRDefault="008441DE" w:rsidP="008441DE">
      <w:pPr>
        <w:pStyle w:val="aa"/>
        <w:numPr>
          <w:ilvl w:val="0"/>
          <w:numId w:val="20"/>
        </w:numPr>
        <w:spacing w:line="360" w:lineRule="auto"/>
        <w:ind w:firstLineChars="0"/>
        <w:rPr>
          <w:rFonts w:ascii="宋体" w:hAnsi="宋体"/>
          <w:szCs w:val="28"/>
        </w:rPr>
      </w:pPr>
      <w:r>
        <w:rPr>
          <w:rFonts w:ascii="宋体" w:hAnsi="宋体" w:hint="eastAsia"/>
          <w:szCs w:val="28"/>
        </w:rPr>
        <w:t>核验本文档中所明确的功能需求在系统中是否完备。</w:t>
      </w:r>
    </w:p>
    <w:p w14:paraId="73E2B42F" w14:textId="2FE3150D" w:rsidR="008441DE" w:rsidRDefault="008441DE" w:rsidP="008441DE">
      <w:pPr>
        <w:pStyle w:val="aa"/>
        <w:numPr>
          <w:ilvl w:val="0"/>
          <w:numId w:val="20"/>
        </w:numPr>
        <w:spacing w:line="360" w:lineRule="auto"/>
        <w:ind w:firstLineChars="0"/>
        <w:rPr>
          <w:rFonts w:ascii="宋体" w:hAnsi="宋体"/>
          <w:szCs w:val="28"/>
        </w:rPr>
      </w:pPr>
      <w:r>
        <w:rPr>
          <w:rFonts w:ascii="宋体" w:hAnsi="宋体" w:hint="eastAsia"/>
          <w:szCs w:val="28"/>
        </w:rPr>
        <w:t>测试系统是否满足本文档中所明确的非功能需求</w:t>
      </w:r>
      <w:r w:rsidR="00F03676">
        <w:rPr>
          <w:rFonts w:ascii="宋体" w:hAnsi="宋体" w:hint="eastAsia"/>
          <w:szCs w:val="28"/>
        </w:rPr>
        <w:t>。</w:t>
      </w:r>
    </w:p>
    <w:p w14:paraId="35AB68FE" w14:textId="58D048CE" w:rsidR="00F03676" w:rsidRPr="008441DE" w:rsidRDefault="00F03676" w:rsidP="008441DE">
      <w:pPr>
        <w:pStyle w:val="aa"/>
        <w:numPr>
          <w:ilvl w:val="0"/>
          <w:numId w:val="20"/>
        </w:numPr>
        <w:spacing w:line="360" w:lineRule="auto"/>
        <w:ind w:firstLineChars="0"/>
        <w:rPr>
          <w:rFonts w:ascii="宋体" w:hAnsi="宋体" w:hint="eastAsia"/>
          <w:szCs w:val="28"/>
        </w:rPr>
      </w:pPr>
      <w:r>
        <w:rPr>
          <w:rFonts w:ascii="宋体" w:hAnsi="宋体" w:hint="eastAsia"/>
          <w:szCs w:val="28"/>
        </w:rPr>
        <w:t>核验系统说明文档、使用文档。</w:t>
      </w:r>
    </w:p>
    <w:p w14:paraId="01A68B3A" w14:textId="4985F701" w:rsidR="008441DE" w:rsidRDefault="008441DE" w:rsidP="008441DE">
      <w:pPr>
        <w:pStyle w:val="aa"/>
        <w:numPr>
          <w:ilvl w:val="1"/>
          <w:numId w:val="1"/>
        </w:numPr>
        <w:spacing w:line="360" w:lineRule="auto"/>
        <w:ind w:firstLineChars="0"/>
        <w:rPr>
          <w:rFonts w:ascii="黑体" w:eastAsia="黑体" w:hAnsi="黑体"/>
          <w:sz w:val="28"/>
          <w:szCs w:val="28"/>
        </w:rPr>
      </w:pPr>
      <w:r w:rsidRPr="008441DE">
        <w:rPr>
          <w:rFonts w:ascii="黑体" w:eastAsia="黑体" w:hAnsi="黑体" w:hint="eastAsia"/>
          <w:sz w:val="28"/>
          <w:szCs w:val="28"/>
        </w:rPr>
        <w:t>质量要求</w:t>
      </w:r>
    </w:p>
    <w:p w14:paraId="5D020F82" w14:textId="792AFE46" w:rsidR="00F03676" w:rsidRPr="00F03676" w:rsidRDefault="00F03676" w:rsidP="00F03676">
      <w:pPr>
        <w:pStyle w:val="aa"/>
        <w:numPr>
          <w:ilvl w:val="0"/>
          <w:numId w:val="21"/>
        </w:numPr>
        <w:spacing w:line="360" w:lineRule="auto"/>
        <w:ind w:firstLineChars="0"/>
        <w:rPr>
          <w:rFonts w:ascii="宋体" w:hAnsi="宋体" w:hint="eastAsia"/>
          <w:szCs w:val="28"/>
        </w:rPr>
      </w:pPr>
      <w:r w:rsidRPr="00F03676">
        <w:rPr>
          <w:rFonts w:ascii="宋体" w:hAnsi="宋体" w:hint="eastAsia"/>
          <w:szCs w:val="28"/>
        </w:rPr>
        <w:t>系统须符合本文档所明确的功能需求和非功能需求。</w:t>
      </w:r>
    </w:p>
    <w:p w14:paraId="6D083C69" w14:textId="0169AB36" w:rsidR="008441DE" w:rsidRDefault="008441DE" w:rsidP="008441DE">
      <w:pPr>
        <w:pStyle w:val="aa"/>
        <w:numPr>
          <w:ilvl w:val="1"/>
          <w:numId w:val="1"/>
        </w:numPr>
        <w:spacing w:line="360" w:lineRule="auto"/>
        <w:ind w:firstLineChars="0"/>
        <w:rPr>
          <w:rFonts w:ascii="黑体" w:eastAsia="黑体" w:hAnsi="黑体"/>
          <w:sz w:val="28"/>
          <w:szCs w:val="28"/>
        </w:rPr>
      </w:pPr>
      <w:r w:rsidRPr="008441DE">
        <w:rPr>
          <w:rFonts w:ascii="黑体" w:eastAsia="黑体" w:hAnsi="黑体" w:hint="eastAsia"/>
          <w:sz w:val="28"/>
          <w:szCs w:val="28"/>
        </w:rPr>
        <w:t>验收准则</w:t>
      </w:r>
    </w:p>
    <w:p w14:paraId="4DD9D9C2" w14:textId="38EEFA62" w:rsidR="00F03676" w:rsidRPr="00F03676" w:rsidRDefault="00F03676" w:rsidP="00F03676">
      <w:pPr>
        <w:pStyle w:val="aa"/>
        <w:numPr>
          <w:ilvl w:val="0"/>
          <w:numId w:val="22"/>
        </w:numPr>
        <w:spacing w:line="360" w:lineRule="auto"/>
        <w:ind w:firstLineChars="0"/>
        <w:rPr>
          <w:rFonts w:ascii="宋体" w:hAnsi="宋体"/>
          <w:szCs w:val="28"/>
        </w:rPr>
      </w:pPr>
      <w:r w:rsidRPr="00F03676">
        <w:rPr>
          <w:rFonts w:ascii="宋体" w:hAnsi="宋体" w:hint="eastAsia"/>
          <w:szCs w:val="28"/>
        </w:rPr>
        <w:t>山东省企业就业失业数据统计系统软件</w:t>
      </w:r>
    </w:p>
    <w:p w14:paraId="314A1F80" w14:textId="7665714C" w:rsidR="00F03676" w:rsidRPr="00F03676" w:rsidRDefault="00F03676" w:rsidP="00F03676">
      <w:pPr>
        <w:pStyle w:val="aa"/>
        <w:numPr>
          <w:ilvl w:val="0"/>
          <w:numId w:val="22"/>
        </w:numPr>
        <w:spacing w:line="360" w:lineRule="auto"/>
        <w:ind w:firstLineChars="0"/>
        <w:rPr>
          <w:rFonts w:ascii="宋体" w:hAnsi="宋体" w:hint="eastAsia"/>
          <w:szCs w:val="28"/>
        </w:rPr>
      </w:pPr>
      <w:r w:rsidRPr="00F03676">
        <w:rPr>
          <w:rFonts w:ascii="宋体" w:hAnsi="宋体" w:hint="eastAsia"/>
          <w:szCs w:val="28"/>
        </w:rPr>
        <w:t>《山东省企业就业数据统计系统使用说明》</w:t>
      </w:r>
    </w:p>
    <w:p w14:paraId="3AF7CB72" w14:textId="08B1C6DC" w:rsidR="00F03676" w:rsidRDefault="00823118" w:rsidP="00F03676">
      <w:pPr>
        <w:pStyle w:val="aa"/>
        <w:numPr>
          <w:ilvl w:val="0"/>
          <w:numId w:val="1"/>
        </w:numPr>
        <w:spacing w:line="360" w:lineRule="auto"/>
        <w:ind w:firstLineChars="0"/>
        <w:rPr>
          <w:rFonts w:ascii="黑体" w:eastAsia="黑体" w:hAnsi="黑体"/>
          <w:sz w:val="32"/>
          <w:szCs w:val="32"/>
        </w:rPr>
      </w:pPr>
      <w:r w:rsidRPr="00823118">
        <w:rPr>
          <w:rFonts w:ascii="黑体" w:eastAsia="黑体" w:hAnsi="黑体" w:hint="eastAsia"/>
          <w:sz w:val="32"/>
          <w:szCs w:val="32"/>
        </w:rPr>
        <w:t>实现约束</w:t>
      </w:r>
    </w:p>
    <w:p w14:paraId="2726ACA8" w14:textId="1088DAC1" w:rsidR="00F03676" w:rsidRPr="00F03676" w:rsidRDefault="00F03676" w:rsidP="00F03676">
      <w:pPr>
        <w:pStyle w:val="aa"/>
        <w:numPr>
          <w:ilvl w:val="1"/>
          <w:numId w:val="1"/>
        </w:numPr>
        <w:spacing w:line="360" w:lineRule="auto"/>
        <w:ind w:firstLineChars="0"/>
        <w:rPr>
          <w:rFonts w:ascii="黑体" w:eastAsia="黑体" w:hAnsi="黑体"/>
          <w:sz w:val="28"/>
          <w:szCs w:val="28"/>
        </w:rPr>
      </w:pPr>
      <w:r w:rsidRPr="00F03676">
        <w:rPr>
          <w:rFonts w:ascii="黑体" w:eastAsia="黑体" w:hAnsi="黑体" w:hint="eastAsia"/>
          <w:sz w:val="28"/>
          <w:szCs w:val="28"/>
        </w:rPr>
        <w:t>客户参与</w:t>
      </w:r>
    </w:p>
    <w:p w14:paraId="6D3CCA2B" w14:textId="4D31E1B6" w:rsidR="00F03676" w:rsidRPr="00F03676" w:rsidRDefault="00F03676" w:rsidP="00F03676">
      <w:pPr>
        <w:pStyle w:val="aa"/>
        <w:spacing w:line="360" w:lineRule="auto"/>
        <w:ind w:left="992" w:firstLineChars="0" w:firstLine="0"/>
        <w:rPr>
          <w:rFonts w:ascii="宋体" w:hAnsi="宋体" w:hint="eastAsia"/>
          <w:szCs w:val="28"/>
        </w:rPr>
      </w:pPr>
      <w:r w:rsidRPr="00F03676">
        <w:rPr>
          <w:rFonts w:ascii="宋体" w:hAnsi="宋体" w:hint="eastAsia"/>
          <w:szCs w:val="28"/>
        </w:rPr>
        <w:t>系统实现须客户参与需求协商会议与后期测试</w:t>
      </w:r>
    </w:p>
    <w:p w14:paraId="3E940024" w14:textId="06E4B749" w:rsidR="00F03676" w:rsidRPr="00F03676" w:rsidRDefault="00F03676" w:rsidP="00F03676">
      <w:pPr>
        <w:pStyle w:val="aa"/>
        <w:numPr>
          <w:ilvl w:val="1"/>
          <w:numId w:val="1"/>
        </w:numPr>
        <w:spacing w:line="360" w:lineRule="auto"/>
        <w:ind w:firstLineChars="0"/>
        <w:rPr>
          <w:rFonts w:ascii="黑体" w:eastAsia="黑体" w:hAnsi="黑体"/>
          <w:sz w:val="28"/>
          <w:szCs w:val="28"/>
        </w:rPr>
      </w:pPr>
      <w:r w:rsidRPr="00F03676">
        <w:rPr>
          <w:rFonts w:ascii="黑体" w:eastAsia="黑体" w:hAnsi="黑体" w:hint="eastAsia"/>
          <w:sz w:val="28"/>
          <w:szCs w:val="28"/>
        </w:rPr>
        <w:t>沟通要求</w:t>
      </w:r>
    </w:p>
    <w:p w14:paraId="33E26D53" w14:textId="1495B550" w:rsidR="00F03676" w:rsidRPr="00F03676" w:rsidRDefault="00F03676" w:rsidP="00F03676">
      <w:pPr>
        <w:pStyle w:val="aa"/>
        <w:spacing w:line="360" w:lineRule="auto"/>
        <w:ind w:left="992" w:firstLineChars="0" w:firstLine="0"/>
        <w:rPr>
          <w:rFonts w:ascii="宋体" w:hAnsi="宋体" w:hint="eastAsia"/>
          <w:szCs w:val="28"/>
        </w:rPr>
      </w:pPr>
      <w:r w:rsidRPr="00F03676">
        <w:rPr>
          <w:rFonts w:ascii="宋体" w:hAnsi="宋体" w:hint="eastAsia"/>
          <w:szCs w:val="28"/>
        </w:rPr>
        <w:t>用户须提供专人负责需求对接，每周定期进行一次见面会议，传送评审的文档</w:t>
      </w:r>
      <w:r>
        <w:rPr>
          <w:rFonts w:ascii="宋体" w:hAnsi="宋体" w:hint="eastAsia"/>
          <w:szCs w:val="28"/>
        </w:rPr>
        <w:t>。</w:t>
      </w:r>
    </w:p>
    <w:p w14:paraId="1BA2B37C" w14:textId="4B621B27" w:rsidR="00823118" w:rsidRPr="00823118" w:rsidRDefault="00823118" w:rsidP="004F5541">
      <w:pPr>
        <w:pStyle w:val="aa"/>
        <w:numPr>
          <w:ilvl w:val="0"/>
          <w:numId w:val="1"/>
        </w:numPr>
        <w:spacing w:line="360" w:lineRule="auto"/>
        <w:ind w:firstLineChars="0"/>
        <w:rPr>
          <w:rFonts w:ascii="黑体" w:eastAsia="黑体" w:hAnsi="黑体"/>
          <w:sz w:val="32"/>
          <w:szCs w:val="32"/>
        </w:rPr>
      </w:pPr>
      <w:r w:rsidRPr="00823118">
        <w:rPr>
          <w:rFonts w:ascii="黑体" w:eastAsia="黑体" w:hAnsi="黑体" w:hint="eastAsia"/>
          <w:sz w:val="32"/>
          <w:szCs w:val="32"/>
        </w:rPr>
        <w:lastRenderedPageBreak/>
        <w:t>质量描述</w:t>
      </w:r>
    </w:p>
    <w:p w14:paraId="0DB87685" w14:textId="36F84328" w:rsidR="00823118" w:rsidRDefault="00242DEE" w:rsidP="00F03676">
      <w:pPr>
        <w:spacing w:line="360" w:lineRule="auto"/>
        <w:ind w:left="420"/>
      </w:pPr>
      <w:r>
        <w:rPr>
          <w:rFonts w:hint="eastAsia"/>
        </w:rPr>
        <w:t>山东省企业就业失业数据统计系统应保证实现以下标准：</w:t>
      </w:r>
    </w:p>
    <w:p w14:paraId="6D35216E" w14:textId="22AD4824" w:rsidR="00242DEE" w:rsidRDefault="00242DEE" w:rsidP="00242DEE">
      <w:pPr>
        <w:pStyle w:val="aa"/>
        <w:numPr>
          <w:ilvl w:val="0"/>
          <w:numId w:val="23"/>
        </w:numPr>
        <w:spacing w:line="360" w:lineRule="auto"/>
        <w:ind w:firstLineChars="0"/>
      </w:pPr>
      <w:r>
        <w:rPr>
          <w:rFonts w:hint="eastAsia"/>
        </w:rPr>
        <w:t>能够实现对企业就业失业数据的统计，并汇总统计结果。</w:t>
      </w:r>
    </w:p>
    <w:p w14:paraId="6CB55708" w14:textId="3D871241" w:rsidR="00242DEE" w:rsidRDefault="00242DEE" w:rsidP="00242DEE">
      <w:pPr>
        <w:pStyle w:val="aa"/>
        <w:numPr>
          <w:ilvl w:val="0"/>
          <w:numId w:val="23"/>
        </w:numPr>
        <w:spacing w:line="360" w:lineRule="auto"/>
        <w:ind w:firstLineChars="0"/>
      </w:pPr>
      <w:r>
        <w:rPr>
          <w:rFonts w:hint="eastAsia"/>
        </w:rPr>
        <w:t>系统能够可靠、有效，确保数据无差错。</w:t>
      </w:r>
    </w:p>
    <w:p w14:paraId="01D42115" w14:textId="50FEE1A1" w:rsidR="00242DEE" w:rsidRDefault="00242DEE" w:rsidP="00242DEE">
      <w:pPr>
        <w:pStyle w:val="aa"/>
        <w:numPr>
          <w:ilvl w:val="0"/>
          <w:numId w:val="23"/>
        </w:numPr>
        <w:spacing w:line="360" w:lineRule="auto"/>
        <w:ind w:firstLineChars="0"/>
      </w:pPr>
      <w:r>
        <w:rPr>
          <w:rFonts w:hint="eastAsia"/>
        </w:rPr>
        <w:t>系统具备较强的保密性，严格保证统计数据以及系统本身不对无关人员开放。</w:t>
      </w:r>
    </w:p>
    <w:p w14:paraId="14590C53" w14:textId="0CB98198" w:rsidR="00242DEE" w:rsidRDefault="00242DEE" w:rsidP="00242DEE">
      <w:pPr>
        <w:pStyle w:val="aa"/>
        <w:numPr>
          <w:ilvl w:val="0"/>
          <w:numId w:val="23"/>
        </w:numPr>
        <w:spacing w:line="360" w:lineRule="auto"/>
        <w:ind w:firstLineChars="0"/>
      </w:pPr>
      <w:r>
        <w:rPr>
          <w:rFonts w:hint="eastAsia"/>
        </w:rPr>
        <w:t>系统具备较强的可拓展性，可以很好的面对未来的需求变动或者系统数据交接。</w:t>
      </w:r>
    </w:p>
    <w:p w14:paraId="43AD65C8" w14:textId="12859152" w:rsidR="00242DEE" w:rsidRDefault="00242DEE" w:rsidP="00242DEE">
      <w:pPr>
        <w:pStyle w:val="aa"/>
        <w:numPr>
          <w:ilvl w:val="0"/>
          <w:numId w:val="23"/>
        </w:numPr>
        <w:spacing w:line="360" w:lineRule="auto"/>
        <w:ind w:firstLineChars="0"/>
      </w:pPr>
      <w:r>
        <w:rPr>
          <w:rFonts w:hint="eastAsia"/>
        </w:rPr>
        <w:t>系统简单易用，便于普及。</w:t>
      </w:r>
    </w:p>
    <w:p w14:paraId="2924B19C" w14:textId="2D4B31EE" w:rsidR="00242DEE" w:rsidRPr="00823118" w:rsidRDefault="00242DEE" w:rsidP="00242DEE">
      <w:pPr>
        <w:pStyle w:val="aa"/>
        <w:numPr>
          <w:ilvl w:val="0"/>
          <w:numId w:val="23"/>
        </w:numPr>
        <w:spacing w:line="360" w:lineRule="auto"/>
        <w:ind w:firstLineChars="0"/>
        <w:rPr>
          <w:rFonts w:hint="eastAsia"/>
        </w:rPr>
      </w:pPr>
      <w:r>
        <w:rPr>
          <w:rFonts w:hint="eastAsia"/>
        </w:rPr>
        <w:t>系统能够在绝大多数应用场景下提供稳定的服务。</w:t>
      </w:r>
      <w:bookmarkStart w:id="1" w:name="_GoBack"/>
      <w:bookmarkEnd w:id="1"/>
    </w:p>
    <w:sectPr w:rsidR="00242DEE" w:rsidRPr="00823118" w:rsidSect="005B09B2">
      <w:pgSz w:w="11906" w:h="16838" w:code="9"/>
      <w:pgMar w:top="1985" w:right="1531" w:bottom="1418"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29F750" w14:textId="77777777" w:rsidR="00F02350" w:rsidRDefault="00F02350" w:rsidP="00823118">
      <w:r>
        <w:separator/>
      </w:r>
    </w:p>
  </w:endnote>
  <w:endnote w:type="continuationSeparator" w:id="0">
    <w:p w14:paraId="3560A468" w14:textId="77777777" w:rsidR="00F02350" w:rsidRDefault="00F02350" w:rsidP="00823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A86B1B" w14:textId="77777777" w:rsidR="00F02350" w:rsidRDefault="00F02350" w:rsidP="00823118">
      <w:r>
        <w:separator/>
      </w:r>
    </w:p>
  </w:footnote>
  <w:footnote w:type="continuationSeparator" w:id="0">
    <w:p w14:paraId="6FDD8AE4" w14:textId="77777777" w:rsidR="00F02350" w:rsidRDefault="00F02350" w:rsidP="00823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lvl w:ilvl="0">
      <w:start w:val="1"/>
      <w:numFmt w:val="decimal"/>
      <w:lvlText w:val="%1."/>
      <w:lvlJc w:val="left"/>
      <w:pPr>
        <w:tabs>
          <w:tab w:val="num" w:pos="840"/>
        </w:tabs>
        <w:ind w:left="840" w:hanging="360"/>
      </w:pPr>
      <w:rPr>
        <w:rFonts w:cs="Times New Roman" w:hint="eastAsia"/>
      </w:rPr>
    </w:lvl>
    <w:lvl w:ilvl="1">
      <w:start w:val="1"/>
      <w:numFmt w:val="lowerLetter"/>
      <w:lvlText w:val="%2)"/>
      <w:lvlJc w:val="left"/>
      <w:pPr>
        <w:tabs>
          <w:tab w:val="num" w:pos="1320"/>
        </w:tabs>
        <w:ind w:left="1320" w:hanging="420"/>
      </w:pPr>
      <w:rPr>
        <w:rFonts w:cs="Times New Roman"/>
      </w:rPr>
    </w:lvl>
    <w:lvl w:ilvl="2">
      <w:start w:val="1"/>
      <w:numFmt w:val="lowerRoman"/>
      <w:lvlText w:val="%3."/>
      <w:lvlJc w:val="right"/>
      <w:pPr>
        <w:tabs>
          <w:tab w:val="num" w:pos="1740"/>
        </w:tabs>
        <w:ind w:left="1740" w:hanging="420"/>
      </w:pPr>
      <w:rPr>
        <w:rFonts w:cs="Times New Roman"/>
      </w:rPr>
    </w:lvl>
    <w:lvl w:ilvl="3">
      <w:start w:val="1"/>
      <w:numFmt w:val="decimal"/>
      <w:lvlText w:val="%4."/>
      <w:lvlJc w:val="left"/>
      <w:pPr>
        <w:tabs>
          <w:tab w:val="num" w:pos="2160"/>
        </w:tabs>
        <w:ind w:left="2160" w:hanging="420"/>
      </w:pPr>
      <w:rPr>
        <w:rFonts w:cs="Times New Roman"/>
      </w:rPr>
    </w:lvl>
    <w:lvl w:ilvl="4">
      <w:start w:val="1"/>
      <w:numFmt w:val="lowerLetter"/>
      <w:lvlText w:val="%5)"/>
      <w:lvlJc w:val="left"/>
      <w:pPr>
        <w:tabs>
          <w:tab w:val="num" w:pos="2580"/>
        </w:tabs>
        <w:ind w:left="2580" w:hanging="420"/>
      </w:pPr>
      <w:rPr>
        <w:rFonts w:cs="Times New Roman"/>
      </w:rPr>
    </w:lvl>
    <w:lvl w:ilvl="5">
      <w:start w:val="1"/>
      <w:numFmt w:val="lowerRoman"/>
      <w:lvlText w:val="%6."/>
      <w:lvlJc w:val="right"/>
      <w:pPr>
        <w:tabs>
          <w:tab w:val="num" w:pos="3000"/>
        </w:tabs>
        <w:ind w:left="3000" w:hanging="420"/>
      </w:pPr>
      <w:rPr>
        <w:rFonts w:cs="Times New Roman"/>
      </w:rPr>
    </w:lvl>
    <w:lvl w:ilvl="6">
      <w:start w:val="1"/>
      <w:numFmt w:val="decimal"/>
      <w:lvlText w:val="%7."/>
      <w:lvlJc w:val="left"/>
      <w:pPr>
        <w:tabs>
          <w:tab w:val="num" w:pos="3420"/>
        </w:tabs>
        <w:ind w:left="3420" w:hanging="420"/>
      </w:pPr>
      <w:rPr>
        <w:rFonts w:cs="Times New Roman"/>
      </w:rPr>
    </w:lvl>
    <w:lvl w:ilvl="7">
      <w:start w:val="1"/>
      <w:numFmt w:val="lowerLetter"/>
      <w:lvlText w:val="%8)"/>
      <w:lvlJc w:val="left"/>
      <w:pPr>
        <w:tabs>
          <w:tab w:val="num" w:pos="3840"/>
        </w:tabs>
        <w:ind w:left="3840" w:hanging="420"/>
      </w:pPr>
      <w:rPr>
        <w:rFonts w:cs="Times New Roman"/>
      </w:rPr>
    </w:lvl>
    <w:lvl w:ilvl="8">
      <w:start w:val="1"/>
      <w:numFmt w:val="lowerRoman"/>
      <w:lvlText w:val="%9."/>
      <w:lvlJc w:val="right"/>
      <w:pPr>
        <w:tabs>
          <w:tab w:val="num" w:pos="4260"/>
        </w:tabs>
        <w:ind w:left="4260" w:hanging="420"/>
      </w:pPr>
      <w:rPr>
        <w:rFonts w:cs="Times New Roman"/>
      </w:rPr>
    </w:lvl>
  </w:abstractNum>
  <w:abstractNum w:abstractNumId="1" w15:restartNumberingAfterBreak="0">
    <w:nsid w:val="00000006"/>
    <w:multiLevelType w:val="multilevel"/>
    <w:tmpl w:val="00000006"/>
    <w:lvl w:ilvl="0">
      <w:start w:val="1"/>
      <w:numFmt w:val="decimal"/>
      <w:lvlText w:val="%1."/>
      <w:lvlJc w:val="left"/>
      <w:pPr>
        <w:ind w:left="786" w:hanging="360"/>
      </w:pPr>
      <w:rPr>
        <w:rFonts w:cs="Times New Roman" w:hint="eastAsia"/>
      </w:rPr>
    </w:lvl>
    <w:lvl w:ilvl="1">
      <w:start w:val="1"/>
      <w:numFmt w:val="lowerLetter"/>
      <w:lvlText w:val="%2)"/>
      <w:lvlJc w:val="left"/>
      <w:pPr>
        <w:ind w:left="1266" w:hanging="420"/>
      </w:pPr>
      <w:rPr>
        <w:rFonts w:cs="Times New Roman"/>
      </w:rPr>
    </w:lvl>
    <w:lvl w:ilvl="2">
      <w:start w:val="1"/>
      <w:numFmt w:val="lowerRoman"/>
      <w:lvlText w:val="%3."/>
      <w:lvlJc w:val="right"/>
      <w:pPr>
        <w:ind w:left="1686" w:hanging="420"/>
      </w:pPr>
      <w:rPr>
        <w:rFonts w:cs="Times New Roman"/>
      </w:rPr>
    </w:lvl>
    <w:lvl w:ilvl="3">
      <w:start w:val="1"/>
      <w:numFmt w:val="decimal"/>
      <w:lvlText w:val="%4."/>
      <w:lvlJc w:val="left"/>
      <w:pPr>
        <w:ind w:left="2106" w:hanging="420"/>
      </w:pPr>
      <w:rPr>
        <w:rFonts w:cs="Times New Roman"/>
      </w:rPr>
    </w:lvl>
    <w:lvl w:ilvl="4">
      <w:start w:val="1"/>
      <w:numFmt w:val="lowerLetter"/>
      <w:lvlText w:val="%5)"/>
      <w:lvlJc w:val="left"/>
      <w:pPr>
        <w:ind w:left="2526" w:hanging="420"/>
      </w:pPr>
      <w:rPr>
        <w:rFonts w:cs="Times New Roman"/>
      </w:rPr>
    </w:lvl>
    <w:lvl w:ilvl="5">
      <w:start w:val="1"/>
      <w:numFmt w:val="lowerRoman"/>
      <w:lvlText w:val="%6."/>
      <w:lvlJc w:val="right"/>
      <w:pPr>
        <w:ind w:left="2946" w:hanging="420"/>
      </w:pPr>
      <w:rPr>
        <w:rFonts w:cs="Times New Roman"/>
      </w:rPr>
    </w:lvl>
    <w:lvl w:ilvl="6">
      <w:start w:val="1"/>
      <w:numFmt w:val="decimal"/>
      <w:lvlText w:val="%7."/>
      <w:lvlJc w:val="left"/>
      <w:pPr>
        <w:ind w:left="3366" w:hanging="420"/>
      </w:pPr>
      <w:rPr>
        <w:rFonts w:cs="Times New Roman"/>
      </w:rPr>
    </w:lvl>
    <w:lvl w:ilvl="7">
      <w:start w:val="1"/>
      <w:numFmt w:val="lowerLetter"/>
      <w:lvlText w:val="%8)"/>
      <w:lvlJc w:val="left"/>
      <w:pPr>
        <w:ind w:left="3786" w:hanging="420"/>
      </w:pPr>
      <w:rPr>
        <w:rFonts w:cs="Times New Roman"/>
      </w:rPr>
    </w:lvl>
    <w:lvl w:ilvl="8">
      <w:start w:val="1"/>
      <w:numFmt w:val="lowerRoman"/>
      <w:lvlText w:val="%9."/>
      <w:lvlJc w:val="right"/>
      <w:pPr>
        <w:ind w:left="4206" w:hanging="420"/>
      </w:pPr>
      <w:rPr>
        <w:rFonts w:cs="Times New Roman"/>
      </w:rPr>
    </w:lvl>
  </w:abstractNum>
  <w:abstractNum w:abstractNumId="2" w15:restartNumberingAfterBreak="0">
    <w:nsid w:val="0000000C"/>
    <w:multiLevelType w:val="multilevel"/>
    <w:tmpl w:val="0000000C"/>
    <w:lvl w:ilvl="0">
      <w:start w:val="1"/>
      <w:numFmt w:val="decimal"/>
      <w:lvlText w:val="%1."/>
      <w:lvlJc w:val="left"/>
      <w:pPr>
        <w:ind w:left="786" w:hanging="360"/>
      </w:pPr>
      <w:rPr>
        <w:rFonts w:cs="Times New Roman" w:hint="eastAsia"/>
      </w:rPr>
    </w:lvl>
    <w:lvl w:ilvl="1">
      <w:start w:val="1"/>
      <w:numFmt w:val="lowerLetter"/>
      <w:lvlText w:val="%2)"/>
      <w:lvlJc w:val="left"/>
      <w:pPr>
        <w:ind w:left="1266" w:hanging="420"/>
      </w:pPr>
      <w:rPr>
        <w:rFonts w:cs="Times New Roman"/>
      </w:rPr>
    </w:lvl>
    <w:lvl w:ilvl="2">
      <w:start w:val="1"/>
      <w:numFmt w:val="lowerRoman"/>
      <w:lvlText w:val="%3."/>
      <w:lvlJc w:val="right"/>
      <w:pPr>
        <w:ind w:left="1686" w:hanging="420"/>
      </w:pPr>
      <w:rPr>
        <w:rFonts w:cs="Times New Roman"/>
      </w:rPr>
    </w:lvl>
    <w:lvl w:ilvl="3">
      <w:start w:val="1"/>
      <w:numFmt w:val="decimal"/>
      <w:lvlText w:val="%4."/>
      <w:lvlJc w:val="left"/>
      <w:pPr>
        <w:ind w:left="2106" w:hanging="420"/>
      </w:pPr>
      <w:rPr>
        <w:rFonts w:cs="Times New Roman"/>
      </w:rPr>
    </w:lvl>
    <w:lvl w:ilvl="4">
      <w:start w:val="1"/>
      <w:numFmt w:val="lowerLetter"/>
      <w:lvlText w:val="%5)"/>
      <w:lvlJc w:val="left"/>
      <w:pPr>
        <w:ind w:left="2526" w:hanging="420"/>
      </w:pPr>
      <w:rPr>
        <w:rFonts w:cs="Times New Roman"/>
      </w:rPr>
    </w:lvl>
    <w:lvl w:ilvl="5">
      <w:start w:val="1"/>
      <w:numFmt w:val="lowerRoman"/>
      <w:lvlText w:val="%6."/>
      <w:lvlJc w:val="right"/>
      <w:pPr>
        <w:ind w:left="2946" w:hanging="420"/>
      </w:pPr>
      <w:rPr>
        <w:rFonts w:cs="Times New Roman"/>
      </w:rPr>
    </w:lvl>
    <w:lvl w:ilvl="6">
      <w:start w:val="1"/>
      <w:numFmt w:val="decimal"/>
      <w:lvlText w:val="%7."/>
      <w:lvlJc w:val="left"/>
      <w:pPr>
        <w:ind w:left="3366" w:hanging="420"/>
      </w:pPr>
      <w:rPr>
        <w:rFonts w:cs="Times New Roman"/>
      </w:rPr>
    </w:lvl>
    <w:lvl w:ilvl="7">
      <w:start w:val="1"/>
      <w:numFmt w:val="lowerLetter"/>
      <w:lvlText w:val="%8)"/>
      <w:lvlJc w:val="left"/>
      <w:pPr>
        <w:ind w:left="3786" w:hanging="420"/>
      </w:pPr>
      <w:rPr>
        <w:rFonts w:cs="Times New Roman"/>
      </w:rPr>
    </w:lvl>
    <w:lvl w:ilvl="8">
      <w:start w:val="1"/>
      <w:numFmt w:val="lowerRoman"/>
      <w:lvlText w:val="%9."/>
      <w:lvlJc w:val="right"/>
      <w:pPr>
        <w:ind w:left="4206" w:hanging="420"/>
      </w:pPr>
      <w:rPr>
        <w:rFonts w:cs="Times New Roman"/>
      </w:rPr>
    </w:lvl>
  </w:abstractNum>
  <w:abstractNum w:abstractNumId="3" w15:restartNumberingAfterBreak="0">
    <w:nsid w:val="0000000F"/>
    <w:multiLevelType w:val="multilevel"/>
    <w:tmpl w:val="7AA232E0"/>
    <w:lvl w:ilvl="0">
      <w:start w:val="1"/>
      <w:numFmt w:val="decimal"/>
      <w:lvlText w:val="%1."/>
      <w:lvlJc w:val="left"/>
      <w:pPr>
        <w:ind w:left="780" w:hanging="360"/>
      </w:pPr>
      <w:rPr>
        <w:rFonts w:cs="Times New Roman" w:hint="eastAsia"/>
        <w:color w:val="auto"/>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4" w15:restartNumberingAfterBreak="0">
    <w:nsid w:val="00000012"/>
    <w:multiLevelType w:val="multilevel"/>
    <w:tmpl w:val="00000012"/>
    <w:lvl w:ilvl="0">
      <w:start w:val="1"/>
      <w:numFmt w:val="decimal"/>
      <w:lvlText w:val="%1."/>
      <w:lvlJc w:val="left"/>
      <w:pPr>
        <w:tabs>
          <w:tab w:val="num" w:pos="840"/>
        </w:tabs>
        <w:ind w:left="840" w:hanging="360"/>
      </w:pPr>
      <w:rPr>
        <w:rFonts w:cs="Times New Roman" w:hint="eastAsia"/>
      </w:rPr>
    </w:lvl>
    <w:lvl w:ilvl="1">
      <w:start w:val="1"/>
      <w:numFmt w:val="lowerLetter"/>
      <w:lvlText w:val="%2)"/>
      <w:lvlJc w:val="left"/>
      <w:pPr>
        <w:tabs>
          <w:tab w:val="num" w:pos="1320"/>
        </w:tabs>
        <w:ind w:left="1320" w:hanging="420"/>
      </w:pPr>
      <w:rPr>
        <w:rFonts w:cs="Times New Roman"/>
      </w:rPr>
    </w:lvl>
    <w:lvl w:ilvl="2">
      <w:start w:val="1"/>
      <w:numFmt w:val="lowerRoman"/>
      <w:lvlText w:val="%3."/>
      <w:lvlJc w:val="right"/>
      <w:pPr>
        <w:tabs>
          <w:tab w:val="num" w:pos="1740"/>
        </w:tabs>
        <w:ind w:left="1740" w:hanging="420"/>
      </w:pPr>
      <w:rPr>
        <w:rFonts w:cs="Times New Roman"/>
      </w:rPr>
    </w:lvl>
    <w:lvl w:ilvl="3">
      <w:start w:val="1"/>
      <w:numFmt w:val="decimal"/>
      <w:lvlText w:val="%4."/>
      <w:lvlJc w:val="left"/>
      <w:pPr>
        <w:tabs>
          <w:tab w:val="num" w:pos="2160"/>
        </w:tabs>
        <w:ind w:left="2160" w:hanging="420"/>
      </w:pPr>
      <w:rPr>
        <w:rFonts w:cs="Times New Roman"/>
      </w:rPr>
    </w:lvl>
    <w:lvl w:ilvl="4">
      <w:start w:val="1"/>
      <w:numFmt w:val="lowerLetter"/>
      <w:lvlText w:val="%5)"/>
      <w:lvlJc w:val="left"/>
      <w:pPr>
        <w:tabs>
          <w:tab w:val="num" w:pos="2580"/>
        </w:tabs>
        <w:ind w:left="2580" w:hanging="420"/>
      </w:pPr>
      <w:rPr>
        <w:rFonts w:cs="Times New Roman"/>
      </w:rPr>
    </w:lvl>
    <w:lvl w:ilvl="5">
      <w:start w:val="1"/>
      <w:numFmt w:val="lowerRoman"/>
      <w:lvlText w:val="%6."/>
      <w:lvlJc w:val="right"/>
      <w:pPr>
        <w:tabs>
          <w:tab w:val="num" w:pos="3000"/>
        </w:tabs>
        <w:ind w:left="3000" w:hanging="420"/>
      </w:pPr>
      <w:rPr>
        <w:rFonts w:cs="Times New Roman"/>
      </w:rPr>
    </w:lvl>
    <w:lvl w:ilvl="6">
      <w:start w:val="1"/>
      <w:numFmt w:val="decimal"/>
      <w:lvlText w:val="%7."/>
      <w:lvlJc w:val="left"/>
      <w:pPr>
        <w:tabs>
          <w:tab w:val="num" w:pos="3420"/>
        </w:tabs>
        <w:ind w:left="3420" w:hanging="420"/>
      </w:pPr>
      <w:rPr>
        <w:rFonts w:cs="Times New Roman"/>
      </w:rPr>
    </w:lvl>
    <w:lvl w:ilvl="7">
      <w:start w:val="1"/>
      <w:numFmt w:val="lowerLetter"/>
      <w:lvlText w:val="%8)"/>
      <w:lvlJc w:val="left"/>
      <w:pPr>
        <w:tabs>
          <w:tab w:val="num" w:pos="3840"/>
        </w:tabs>
        <w:ind w:left="3840" w:hanging="420"/>
      </w:pPr>
      <w:rPr>
        <w:rFonts w:cs="Times New Roman"/>
      </w:rPr>
    </w:lvl>
    <w:lvl w:ilvl="8">
      <w:start w:val="1"/>
      <w:numFmt w:val="lowerRoman"/>
      <w:lvlText w:val="%9."/>
      <w:lvlJc w:val="right"/>
      <w:pPr>
        <w:tabs>
          <w:tab w:val="num" w:pos="4260"/>
        </w:tabs>
        <w:ind w:left="4260" w:hanging="420"/>
      </w:pPr>
      <w:rPr>
        <w:rFonts w:cs="Times New Roman"/>
      </w:rPr>
    </w:lvl>
  </w:abstractNum>
  <w:abstractNum w:abstractNumId="5" w15:restartNumberingAfterBreak="0">
    <w:nsid w:val="00000018"/>
    <w:multiLevelType w:val="multilevel"/>
    <w:tmpl w:val="00000018"/>
    <w:lvl w:ilvl="0">
      <w:start w:val="1"/>
      <w:numFmt w:val="decimal"/>
      <w:lvlText w:val="%1."/>
      <w:lvlJc w:val="left"/>
      <w:pPr>
        <w:tabs>
          <w:tab w:val="num" w:pos="840"/>
        </w:tabs>
        <w:ind w:left="840" w:hanging="360"/>
      </w:pPr>
      <w:rPr>
        <w:rFonts w:cs="Times New Roman" w:hint="eastAsia"/>
      </w:rPr>
    </w:lvl>
    <w:lvl w:ilvl="1">
      <w:start w:val="1"/>
      <w:numFmt w:val="lowerLetter"/>
      <w:lvlText w:val="%2)"/>
      <w:lvlJc w:val="left"/>
      <w:pPr>
        <w:tabs>
          <w:tab w:val="num" w:pos="1320"/>
        </w:tabs>
        <w:ind w:left="1320" w:hanging="420"/>
      </w:pPr>
      <w:rPr>
        <w:rFonts w:cs="Times New Roman"/>
      </w:rPr>
    </w:lvl>
    <w:lvl w:ilvl="2">
      <w:start w:val="1"/>
      <w:numFmt w:val="lowerRoman"/>
      <w:lvlText w:val="%3."/>
      <w:lvlJc w:val="right"/>
      <w:pPr>
        <w:tabs>
          <w:tab w:val="num" w:pos="1740"/>
        </w:tabs>
        <w:ind w:left="1740" w:hanging="420"/>
      </w:pPr>
      <w:rPr>
        <w:rFonts w:cs="Times New Roman"/>
      </w:rPr>
    </w:lvl>
    <w:lvl w:ilvl="3">
      <w:start w:val="1"/>
      <w:numFmt w:val="decimal"/>
      <w:lvlText w:val="%4."/>
      <w:lvlJc w:val="left"/>
      <w:pPr>
        <w:tabs>
          <w:tab w:val="num" w:pos="2160"/>
        </w:tabs>
        <w:ind w:left="2160" w:hanging="420"/>
      </w:pPr>
      <w:rPr>
        <w:rFonts w:cs="Times New Roman"/>
      </w:rPr>
    </w:lvl>
    <w:lvl w:ilvl="4">
      <w:start w:val="1"/>
      <w:numFmt w:val="lowerLetter"/>
      <w:lvlText w:val="%5)"/>
      <w:lvlJc w:val="left"/>
      <w:pPr>
        <w:tabs>
          <w:tab w:val="num" w:pos="2580"/>
        </w:tabs>
        <w:ind w:left="2580" w:hanging="420"/>
      </w:pPr>
      <w:rPr>
        <w:rFonts w:cs="Times New Roman"/>
      </w:rPr>
    </w:lvl>
    <w:lvl w:ilvl="5">
      <w:start w:val="1"/>
      <w:numFmt w:val="lowerRoman"/>
      <w:lvlText w:val="%6."/>
      <w:lvlJc w:val="right"/>
      <w:pPr>
        <w:tabs>
          <w:tab w:val="num" w:pos="3000"/>
        </w:tabs>
        <w:ind w:left="3000" w:hanging="420"/>
      </w:pPr>
      <w:rPr>
        <w:rFonts w:cs="Times New Roman"/>
      </w:rPr>
    </w:lvl>
    <w:lvl w:ilvl="6">
      <w:start w:val="1"/>
      <w:numFmt w:val="decimal"/>
      <w:lvlText w:val="%7."/>
      <w:lvlJc w:val="left"/>
      <w:pPr>
        <w:tabs>
          <w:tab w:val="num" w:pos="3420"/>
        </w:tabs>
        <w:ind w:left="3420" w:hanging="420"/>
      </w:pPr>
      <w:rPr>
        <w:rFonts w:cs="Times New Roman"/>
      </w:rPr>
    </w:lvl>
    <w:lvl w:ilvl="7">
      <w:start w:val="1"/>
      <w:numFmt w:val="lowerLetter"/>
      <w:lvlText w:val="%8)"/>
      <w:lvlJc w:val="left"/>
      <w:pPr>
        <w:tabs>
          <w:tab w:val="num" w:pos="3840"/>
        </w:tabs>
        <w:ind w:left="3840" w:hanging="420"/>
      </w:pPr>
      <w:rPr>
        <w:rFonts w:cs="Times New Roman"/>
      </w:rPr>
    </w:lvl>
    <w:lvl w:ilvl="8">
      <w:start w:val="1"/>
      <w:numFmt w:val="lowerRoman"/>
      <w:lvlText w:val="%9."/>
      <w:lvlJc w:val="right"/>
      <w:pPr>
        <w:tabs>
          <w:tab w:val="num" w:pos="4260"/>
        </w:tabs>
        <w:ind w:left="4260" w:hanging="420"/>
      </w:pPr>
      <w:rPr>
        <w:rFonts w:cs="Times New Roman"/>
      </w:rPr>
    </w:lvl>
  </w:abstractNum>
  <w:abstractNum w:abstractNumId="6" w15:restartNumberingAfterBreak="0">
    <w:nsid w:val="0000001E"/>
    <w:multiLevelType w:val="multilevel"/>
    <w:tmpl w:val="0000001E"/>
    <w:lvl w:ilvl="0">
      <w:start w:val="1"/>
      <w:numFmt w:val="decimal"/>
      <w:lvlText w:val="%1."/>
      <w:lvlJc w:val="left"/>
      <w:pPr>
        <w:ind w:left="780" w:hanging="360"/>
      </w:pPr>
      <w:rPr>
        <w:rFonts w:cs="Times New Roman" w:hint="eastAsia"/>
      </w:rPr>
    </w:lvl>
    <w:lvl w:ilvl="1">
      <w:start w:val="1"/>
      <w:numFmt w:val="lowerLetter"/>
      <w:lvlText w:val="%2)"/>
      <w:lvlJc w:val="left"/>
      <w:pPr>
        <w:ind w:left="1260" w:hanging="420"/>
      </w:pPr>
      <w:rPr>
        <w:rFonts w:cs="Times New Roman"/>
      </w:rPr>
    </w:lvl>
    <w:lvl w:ilvl="2">
      <w:start w:val="1"/>
      <w:numFmt w:val="lowerRoman"/>
      <w:lvlText w:val="%3."/>
      <w:lvlJc w:val="right"/>
      <w:pPr>
        <w:ind w:left="1680" w:hanging="420"/>
      </w:pPr>
      <w:rPr>
        <w:rFonts w:cs="Times New Roman"/>
      </w:rPr>
    </w:lvl>
    <w:lvl w:ilvl="3">
      <w:start w:val="1"/>
      <w:numFmt w:val="decimal"/>
      <w:lvlText w:val="%4."/>
      <w:lvlJc w:val="left"/>
      <w:pPr>
        <w:ind w:left="2100" w:hanging="420"/>
      </w:pPr>
      <w:rPr>
        <w:rFonts w:cs="Times New Roman"/>
      </w:rPr>
    </w:lvl>
    <w:lvl w:ilvl="4">
      <w:start w:val="1"/>
      <w:numFmt w:val="lowerLetter"/>
      <w:lvlText w:val="%5)"/>
      <w:lvlJc w:val="left"/>
      <w:pPr>
        <w:ind w:left="2520" w:hanging="420"/>
      </w:pPr>
      <w:rPr>
        <w:rFonts w:cs="Times New Roman"/>
      </w:rPr>
    </w:lvl>
    <w:lvl w:ilvl="5">
      <w:start w:val="1"/>
      <w:numFmt w:val="lowerRoman"/>
      <w:lvlText w:val="%6."/>
      <w:lvlJc w:val="right"/>
      <w:pPr>
        <w:ind w:left="2940" w:hanging="420"/>
      </w:pPr>
      <w:rPr>
        <w:rFonts w:cs="Times New Roman"/>
      </w:rPr>
    </w:lvl>
    <w:lvl w:ilvl="6">
      <w:start w:val="1"/>
      <w:numFmt w:val="decimal"/>
      <w:lvlText w:val="%7."/>
      <w:lvlJc w:val="left"/>
      <w:pPr>
        <w:ind w:left="3360" w:hanging="420"/>
      </w:pPr>
      <w:rPr>
        <w:rFonts w:cs="Times New Roman"/>
      </w:rPr>
    </w:lvl>
    <w:lvl w:ilvl="7">
      <w:start w:val="1"/>
      <w:numFmt w:val="lowerLetter"/>
      <w:lvlText w:val="%8)"/>
      <w:lvlJc w:val="left"/>
      <w:pPr>
        <w:ind w:left="3780" w:hanging="420"/>
      </w:pPr>
      <w:rPr>
        <w:rFonts w:cs="Times New Roman"/>
      </w:rPr>
    </w:lvl>
    <w:lvl w:ilvl="8">
      <w:start w:val="1"/>
      <w:numFmt w:val="lowerRoman"/>
      <w:lvlText w:val="%9."/>
      <w:lvlJc w:val="right"/>
      <w:pPr>
        <w:ind w:left="4200" w:hanging="420"/>
      </w:pPr>
      <w:rPr>
        <w:rFonts w:cs="Times New Roman"/>
      </w:rPr>
    </w:lvl>
  </w:abstractNum>
  <w:abstractNum w:abstractNumId="7" w15:restartNumberingAfterBreak="0">
    <w:nsid w:val="0000001F"/>
    <w:multiLevelType w:val="multilevel"/>
    <w:tmpl w:val="0000001F"/>
    <w:lvl w:ilvl="0">
      <w:start w:val="1"/>
      <w:numFmt w:val="decimal"/>
      <w:lvlText w:val="%1."/>
      <w:lvlJc w:val="left"/>
      <w:pPr>
        <w:ind w:left="780" w:hanging="360"/>
      </w:pPr>
      <w:rPr>
        <w:rFonts w:cs="Times New Roman" w:hint="eastAsia"/>
      </w:rPr>
    </w:lvl>
    <w:lvl w:ilvl="1">
      <w:start w:val="1"/>
      <w:numFmt w:val="lowerLetter"/>
      <w:lvlText w:val="%2)"/>
      <w:lvlJc w:val="left"/>
      <w:pPr>
        <w:ind w:left="1260" w:hanging="420"/>
      </w:pPr>
      <w:rPr>
        <w:rFonts w:cs="Times New Roman"/>
      </w:rPr>
    </w:lvl>
    <w:lvl w:ilvl="2">
      <w:start w:val="1"/>
      <w:numFmt w:val="lowerRoman"/>
      <w:lvlText w:val="%3."/>
      <w:lvlJc w:val="right"/>
      <w:pPr>
        <w:ind w:left="1680" w:hanging="420"/>
      </w:pPr>
      <w:rPr>
        <w:rFonts w:cs="Times New Roman"/>
      </w:rPr>
    </w:lvl>
    <w:lvl w:ilvl="3">
      <w:start w:val="1"/>
      <w:numFmt w:val="decimal"/>
      <w:lvlText w:val="%4."/>
      <w:lvlJc w:val="left"/>
      <w:pPr>
        <w:ind w:left="2100" w:hanging="420"/>
      </w:pPr>
      <w:rPr>
        <w:rFonts w:cs="Times New Roman"/>
      </w:rPr>
    </w:lvl>
    <w:lvl w:ilvl="4">
      <w:start w:val="1"/>
      <w:numFmt w:val="lowerLetter"/>
      <w:lvlText w:val="%5)"/>
      <w:lvlJc w:val="left"/>
      <w:pPr>
        <w:ind w:left="2520" w:hanging="420"/>
      </w:pPr>
      <w:rPr>
        <w:rFonts w:cs="Times New Roman"/>
      </w:rPr>
    </w:lvl>
    <w:lvl w:ilvl="5">
      <w:start w:val="1"/>
      <w:numFmt w:val="lowerRoman"/>
      <w:lvlText w:val="%6."/>
      <w:lvlJc w:val="right"/>
      <w:pPr>
        <w:ind w:left="2940" w:hanging="420"/>
      </w:pPr>
      <w:rPr>
        <w:rFonts w:cs="Times New Roman"/>
      </w:rPr>
    </w:lvl>
    <w:lvl w:ilvl="6">
      <w:start w:val="1"/>
      <w:numFmt w:val="decimal"/>
      <w:lvlText w:val="%7."/>
      <w:lvlJc w:val="left"/>
      <w:pPr>
        <w:ind w:left="3360" w:hanging="420"/>
      </w:pPr>
      <w:rPr>
        <w:rFonts w:cs="Times New Roman"/>
      </w:rPr>
    </w:lvl>
    <w:lvl w:ilvl="7">
      <w:start w:val="1"/>
      <w:numFmt w:val="lowerLetter"/>
      <w:lvlText w:val="%8)"/>
      <w:lvlJc w:val="left"/>
      <w:pPr>
        <w:ind w:left="3780" w:hanging="420"/>
      </w:pPr>
      <w:rPr>
        <w:rFonts w:cs="Times New Roman"/>
      </w:rPr>
    </w:lvl>
    <w:lvl w:ilvl="8">
      <w:start w:val="1"/>
      <w:numFmt w:val="lowerRoman"/>
      <w:lvlText w:val="%9."/>
      <w:lvlJc w:val="right"/>
      <w:pPr>
        <w:ind w:left="4200" w:hanging="420"/>
      </w:pPr>
      <w:rPr>
        <w:rFonts w:cs="Times New Roman"/>
      </w:rPr>
    </w:lvl>
  </w:abstractNum>
  <w:abstractNum w:abstractNumId="8" w15:restartNumberingAfterBreak="0">
    <w:nsid w:val="00000022"/>
    <w:multiLevelType w:val="multilevel"/>
    <w:tmpl w:val="00000022"/>
    <w:lvl w:ilvl="0">
      <w:start w:val="1"/>
      <w:numFmt w:val="decimal"/>
      <w:lvlText w:val="%1."/>
      <w:lvlJc w:val="left"/>
      <w:pPr>
        <w:ind w:left="786" w:hanging="360"/>
      </w:pPr>
      <w:rPr>
        <w:rFonts w:cs="Times New Roman" w:hint="eastAsia"/>
      </w:rPr>
    </w:lvl>
    <w:lvl w:ilvl="1">
      <w:start w:val="1"/>
      <w:numFmt w:val="lowerLetter"/>
      <w:lvlText w:val="%2)"/>
      <w:lvlJc w:val="left"/>
      <w:pPr>
        <w:ind w:left="1266" w:hanging="420"/>
      </w:pPr>
      <w:rPr>
        <w:rFonts w:cs="Times New Roman"/>
      </w:rPr>
    </w:lvl>
    <w:lvl w:ilvl="2">
      <w:start w:val="1"/>
      <w:numFmt w:val="lowerRoman"/>
      <w:lvlText w:val="%3."/>
      <w:lvlJc w:val="right"/>
      <w:pPr>
        <w:ind w:left="1686" w:hanging="420"/>
      </w:pPr>
      <w:rPr>
        <w:rFonts w:cs="Times New Roman"/>
      </w:rPr>
    </w:lvl>
    <w:lvl w:ilvl="3">
      <w:start w:val="1"/>
      <w:numFmt w:val="decimal"/>
      <w:lvlText w:val="%4."/>
      <w:lvlJc w:val="left"/>
      <w:pPr>
        <w:ind w:left="2106" w:hanging="420"/>
      </w:pPr>
      <w:rPr>
        <w:rFonts w:cs="Times New Roman"/>
      </w:rPr>
    </w:lvl>
    <w:lvl w:ilvl="4">
      <w:start w:val="1"/>
      <w:numFmt w:val="lowerLetter"/>
      <w:lvlText w:val="%5)"/>
      <w:lvlJc w:val="left"/>
      <w:pPr>
        <w:ind w:left="2526" w:hanging="420"/>
      </w:pPr>
      <w:rPr>
        <w:rFonts w:cs="Times New Roman"/>
      </w:rPr>
    </w:lvl>
    <w:lvl w:ilvl="5">
      <w:start w:val="1"/>
      <w:numFmt w:val="lowerRoman"/>
      <w:lvlText w:val="%6."/>
      <w:lvlJc w:val="right"/>
      <w:pPr>
        <w:ind w:left="2946" w:hanging="420"/>
      </w:pPr>
      <w:rPr>
        <w:rFonts w:cs="Times New Roman"/>
      </w:rPr>
    </w:lvl>
    <w:lvl w:ilvl="6">
      <w:start w:val="1"/>
      <w:numFmt w:val="decimal"/>
      <w:lvlText w:val="%7."/>
      <w:lvlJc w:val="left"/>
      <w:pPr>
        <w:ind w:left="3366" w:hanging="420"/>
      </w:pPr>
      <w:rPr>
        <w:rFonts w:cs="Times New Roman"/>
      </w:rPr>
    </w:lvl>
    <w:lvl w:ilvl="7">
      <w:start w:val="1"/>
      <w:numFmt w:val="lowerLetter"/>
      <w:lvlText w:val="%8)"/>
      <w:lvlJc w:val="left"/>
      <w:pPr>
        <w:ind w:left="3786" w:hanging="420"/>
      </w:pPr>
      <w:rPr>
        <w:rFonts w:cs="Times New Roman"/>
      </w:rPr>
    </w:lvl>
    <w:lvl w:ilvl="8">
      <w:start w:val="1"/>
      <w:numFmt w:val="lowerRoman"/>
      <w:lvlText w:val="%9."/>
      <w:lvlJc w:val="right"/>
      <w:pPr>
        <w:ind w:left="4206" w:hanging="420"/>
      </w:pPr>
      <w:rPr>
        <w:rFonts w:cs="Times New Roman"/>
      </w:rPr>
    </w:lvl>
  </w:abstractNum>
  <w:abstractNum w:abstractNumId="9" w15:restartNumberingAfterBreak="0">
    <w:nsid w:val="03A7448B"/>
    <w:multiLevelType w:val="hybridMultilevel"/>
    <w:tmpl w:val="F82C517E"/>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0" w15:restartNumberingAfterBreak="0">
    <w:nsid w:val="048F0A6E"/>
    <w:multiLevelType w:val="hybridMultilevel"/>
    <w:tmpl w:val="B224BDE4"/>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1" w15:restartNumberingAfterBreak="0">
    <w:nsid w:val="06B75CE6"/>
    <w:multiLevelType w:val="hybridMultilevel"/>
    <w:tmpl w:val="6E0EAE2C"/>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2" w15:restartNumberingAfterBreak="0">
    <w:nsid w:val="0F630492"/>
    <w:multiLevelType w:val="hybridMultilevel"/>
    <w:tmpl w:val="F82C517E"/>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3" w15:restartNumberingAfterBreak="0">
    <w:nsid w:val="17BC41F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2A506C47"/>
    <w:multiLevelType w:val="hybridMultilevel"/>
    <w:tmpl w:val="3E26C2A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CEC1CB1"/>
    <w:multiLevelType w:val="hybridMultilevel"/>
    <w:tmpl w:val="DFE4ED1C"/>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6" w15:restartNumberingAfterBreak="0">
    <w:nsid w:val="330B5EB1"/>
    <w:multiLevelType w:val="hybridMultilevel"/>
    <w:tmpl w:val="CDF233DC"/>
    <w:lvl w:ilvl="0" w:tplc="04090011">
      <w:start w:val="1"/>
      <w:numFmt w:val="decimal"/>
      <w:lvlText w:val="%1)"/>
      <w:lvlJc w:val="left"/>
      <w:pPr>
        <w:ind w:left="1838" w:hanging="420"/>
      </w:pPr>
    </w:lvl>
    <w:lvl w:ilvl="1" w:tplc="04090019" w:tentative="1">
      <w:start w:val="1"/>
      <w:numFmt w:val="lowerLetter"/>
      <w:lvlText w:val="%2)"/>
      <w:lvlJc w:val="left"/>
      <w:pPr>
        <w:ind w:left="2258" w:hanging="420"/>
      </w:pPr>
    </w:lvl>
    <w:lvl w:ilvl="2" w:tplc="0409001B" w:tentative="1">
      <w:start w:val="1"/>
      <w:numFmt w:val="lowerRoman"/>
      <w:lvlText w:val="%3."/>
      <w:lvlJc w:val="right"/>
      <w:pPr>
        <w:ind w:left="2678" w:hanging="420"/>
      </w:pPr>
    </w:lvl>
    <w:lvl w:ilvl="3" w:tplc="0409000F" w:tentative="1">
      <w:start w:val="1"/>
      <w:numFmt w:val="decimal"/>
      <w:lvlText w:val="%4."/>
      <w:lvlJc w:val="left"/>
      <w:pPr>
        <w:ind w:left="3098" w:hanging="420"/>
      </w:pPr>
    </w:lvl>
    <w:lvl w:ilvl="4" w:tplc="04090019" w:tentative="1">
      <w:start w:val="1"/>
      <w:numFmt w:val="lowerLetter"/>
      <w:lvlText w:val="%5)"/>
      <w:lvlJc w:val="left"/>
      <w:pPr>
        <w:ind w:left="3518" w:hanging="420"/>
      </w:pPr>
    </w:lvl>
    <w:lvl w:ilvl="5" w:tplc="0409001B" w:tentative="1">
      <w:start w:val="1"/>
      <w:numFmt w:val="lowerRoman"/>
      <w:lvlText w:val="%6."/>
      <w:lvlJc w:val="right"/>
      <w:pPr>
        <w:ind w:left="3938" w:hanging="420"/>
      </w:pPr>
    </w:lvl>
    <w:lvl w:ilvl="6" w:tplc="0409000F" w:tentative="1">
      <w:start w:val="1"/>
      <w:numFmt w:val="decimal"/>
      <w:lvlText w:val="%7."/>
      <w:lvlJc w:val="left"/>
      <w:pPr>
        <w:ind w:left="4358" w:hanging="420"/>
      </w:pPr>
    </w:lvl>
    <w:lvl w:ilvl="7" w:tplc="04090019" w:tentative="1">
      <w:start w:val="1"/>
      <w:numFmt w:val="lowerLetter"/>
      <w:lvlText w:val="%8)"/>
      <w:lvlJc w:val="left"/>
      <w:pPr>
        <w:ind w:left="4778" w:hanging="420"/>
      </w:pPr>
    </w:lvl>
    <w:lvl w:ilvl="8" w:tplc="0409001B" w:tentative="1">
      <w:start w:val="1"/>
      <w:numFmt w:val="lowerRoman"/>
      <w:lvlText w:val="%9."/>
      <w:lvlJc w:val="right"/>
      <w:pPr>
        <w:ind w:left="5198" w:hanging="420"/>
      </w:pPr>
    </w:lvl>
  </w:abstractNum>
  <w:abstractNum w:abstractNumId="17" w15:restartNumberingAfterBreak="0">
    <w:nsid w:val="34E2012F"/>
    <w:multiLevelType w:val="hybridMultilevel"/>
    <w:tmpl w:val="5282C38E"/>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8" w15:restartNumberingAfterBreak="0">
    <w:nsid w:val="39367F2D"/>
    <w:multiLevelType w:val="multilevel"/>
    <w:tmpl w:val="0000000F"/>
    <w:lvl w:ilvl="0">
      <w:start w:val="1"/>
      <w:numFmt w:val="decimal"/>
      <w:lvlText w:val="%1."/>
      <w:lvlJc w:val="left"/>
      <w:pPr>
        <w:ind w:left="780" w:hanging="360"/>
      </w:pPr>
      <w:rPr>
        <w:rFonts w:cs="Times New Roman" w:hint="eastAsia"/>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9" w15:restartNumberingAfterBreak="0">
    <w:nsid w:val="39C03876"/>
    <w:multiLevelType w:val="hybridMultilevel"/>
    <w:tmpl w:val="8686274A"/>
    <w:lvl w:ilvl="0" w:tplc="04090011">
      <w:start w:val="1"/>
      <w:numFmt w:val="decimal"/>
      <w:lvlText w:val="%1)"/>
      <w:lvlJc w:val="left"/>
      <w:pPr>
        <w:ind w:left="1838" w:hanging="420"/>
      </w:pPr>
    </w:lvl>
    <w:lvl w:ilvl="1" w:tplc="04090019" w:tentative="1">
      <w:start w:val="1"/>
      <w:numFmt w:val="lowerLetter"/>
      <w:lvlText w:val="%2)"/>
      <w:lvlJc w:val="left"/>
      <w:pPr>
        <w:ind w:left="2258" w:hanging="420"/>
      </w:pPr>
    </w:lvl>
    <w:lvl w:ilvl="2" w:tplc="0409001B" w:tentative="1">
      <w:start w:val="1"/>
      <w:numFmt w:val="lowerRoman"/>
      <w:lvlText w:val="%3."/>
      <w:lvlJc w:val="right"/>
      <w:pPr>
        <w:ind w:left="2678" w:hanging="420"/>
      </w:pPr>
    </w:lvl>
    <w:lvl w:ilvl="3" w:tplc="0409000F" w:tentative="1">
      <w:start w:val="1"/>
      <w:numFmt w:val="decimal"/>
      <w:lvlText w:val="%4."/>
      <w:lvlJc w:val="left"/>
      <w:pPr>
        <w:ind w:left="3098" w:hanging="420"/>
      </w:pPr>
    </w:lvl>
    <w:lvl w:ilvl="4" w:tplc="04090019" w:tentative="1">
      <w:start w:val="1"/>
      <w:numFmt w:val="lowerLetter"/>
      <w:lvlText w:val="%5)"/>
      <w:lvlJc w:val="left"/>
      <w:pPr>
        <w:ind w:left="3518" w:hanging="420"/>
      </w:pPr>
    </w:lvl>
    <w:lvl w:ilvl="5" w:tplc="0409001B" w:tentative="1">
      <w:start w:val="1"/>
      <w:numFmt w:val="lowerRoman"/>
      <w:lvlText w:val="%6."/>
      <w:lvlJc w:val="right"/>
      <w:pPr>
        <w:ind w:left="3938" w:hanging="420"/>
      </w:pPr>
    </w:lvl>
    <w:lvl w:ilvl="6" w:tplc="0409000F" w:tentative="1">
      <w:start w:val="1"/>
      <w:numFmt w:val="decimal"/>
      <w:lvlText w:val="%7."/>
      <w:lvlJc w:val="left"/>
      <w:pPr>
        <w:ind w:left="4358" w:hanging="420"/>
      </w:pPr>
    </w:lvl>
    <w:lvl w:ilvl="7" w:tplc="04090019" w:tentative="1">
      <w:start w:val="1"/>
      <w:numFmt w:val="lowerLetter"/>
      <w:lvlText w:val="%8)"/>
      <w:lvlJc w:val="left"/>
      <w:pPr>
        <w:ind w:left="4778" w:hanging="420"/>
      </w:pPr>
    </w:lvl>
    <w:lvl w:ilvl="8" w:tplc="0409001B" w:tentative="1">
      <w:start w:val="1"/>
      <w:numFmt w:val="lowerRoman"/>
      <w:lvlText w:val="%9."/>
      <w:lvlJc w:val="right"/>
      <w:pPr>
        <w:ind w:left="5198" w:hanging="420"/>
      </w:pPr>
    </w:lvl>
  </w:abstractNum>
  <w:abstractNum w:abstractNumId="20" w15:restartNumberingAfterBreak="0">
    <w:nsid w:val="5FC83CBE"/>
    <w:multiLevelType w:val="hybridMultilevel"/>
    <w:tmpl w:val="E9981864"/>
    <w:lvl w:ilvl="0" w:tplc="04090011">
      <w:start w:val="1"/>
      <w:numFmt w:val="decimal"/>
      <w:lvlText w:val="%1)"/>
      <w:lvlJc w:val="left"/>
      <w:pPr>
        <w:ind w:left="1838" w:hanging="420"/>
      </w:pPr>
    </w:lvl>
    <w:lvl w:ilvl="1" w:tplc="04090019" w:tentative="1">
      <w:start w:val="1"/>
      <w:numFmt w:val="lowerLetter"/>
      <w:lvlText w:val="%2)"/>
      <w:lvlJc w:val="left"/>
      <w:pPr>
        <w:ind w:left="2258" w:hanging="420"/>
      </w:pPr>
    </w:lvl>
    <w:lvl w:ilvl="2" w:tplc="0409001B" w:tentative="1">
      <w:start w:val="1"/>
      <w:numFmt w:val="lowerRoman"/>
      <w:lvlText w:val="%3."/>
      <w:lvlJc w:val="right"/>
      <w:pPr>
        <w:ind w:left="2678" w:hanging="420"/>
      </w:pPr>
    </w:lvl>
    <w:lvl w:ilvl="3" w:tplc="0409000F" w:tentative="1">
      <w:start w:val="1"/>
      <w:numFmt w:val="decimal"/>
      <w:lvlText w:val="%4."/>
      <w:lvlJc w:val="left"/>
      <w:pPr>
        <w:ind w:left="3098" w:hanging="420"/>
      </w:pPr>
    </w:lvl>
    <w:lvl w:ilvl="4" w:tplc="04090019" w:tentative="1">
      <w:start w:val="1"/>
      <w:numFmt w:val="lowerLetter"/>
      <w:lvlText w:val="%5)"/>
      <w:lvlJc w:val="left"/>
      <w:pPr>
        <w:ind w:left="3518" w:hanging="420"/>
      </w:pPr>
    </w:lvl>
    <w:lvl w:ilvl="5" w:tplc="0409001B" w:tentative="1">
      <w:start w:val="1"/>
      <w:numFmt w:val="lowerRoman"/>
      <w:lvlText w:val="%6."/>
      <w:lvlJc w:val="right"/>
      <w:pPr>
        <w:ind w:left="3938" w:hanging="420"/>
      </w:pPr>
    </w:lvl>
    <w:lvl w:ilvl="6" w:tplc="0409000F" w:tentative="1">
      <w:start w:val="1"/>
      <w:numFmt w:val="decimal"/>
      <w:lvlText w:val="%7."/>
      <w:lvlJc w:val="left"/>
      <w:pPr>
        <w:ind w:left="4358" w:hanging="420"/>
      </w:pPr>
    </w:lvl>
    <w:lvl w:ilvl="7" w:tplc="04090019" w:tentative="1">
      <w:start w:val="1"/>
      <w:numFmt w:val="lowerLetter"/>
      <w:lvlText w:val="%8)"/>
      <w:lvlJc w:val="left"/>
      <w:pPr>
        <w:ind w:left="4778" w:hanging="420"/>
      </w:pPr>
    </w:lvl>
    <w:lvl w:ilvl="8" w:tplc="0409001B" w:tentative="1">
      <w:start w:val="1"/>
      <w:numFmt w:val="lowerRoman"/>
      <w:lvlText w:val="%9."/>
      <w:lvlJc w:val="right"/>
      <w:pPr>
        <w:ind w:left="5198" w:hanging="420"/>
      </w:pPr>
    </w:lvl>
  </w:abstractNum>
  <w:abstractNum w:abstractNumId="21" w15:restartNumberingAfterBreak="0">
    <w:nsid w:val="7035007D"/>
    <w:multiLevelType w:val="hybridMultilevel"/>
    <w:tmpl w:val="F68AA894"/>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22" w15:restartNumberingAfterBreak="0">
    <w:nsid w:val="71952588"/>
    <w:multiLevelType w:val="hybridMultilevel"/>
    <w:tmpl w:val="F68AA894"/>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num w:numId="1">
    <w:abstractNumId w:val="13"/>
  </w:num>
  <w:num w:numId="2">
    <w:abstractNumId w:val="17"/>
  </w:num>
  <w:num w:numId="3">
    <w:abstractNumId w:val="20"/>
  </w:num>
  <w:num w:numId="4">
    <w:abstractNumId w:val="16"/>
  </w:num>
  <w:num w:numId="5">
    <w:abstractNumId w:val="19"/>
  </w:num>
  <w:num w:numId="6">
    <w:abstractNumId w:val="4"/>
  </w:num>
  <w:num w:numId="7">
    <w:abstractNumId w:val="5"/>
  </w:num>
  <w:num w:numId="8">
    <w:abstractNumId w:val="0"/>
  </w:num>
  <w:num w:numId="9">
    <w:abstractNumId w:val="7"/>
  </w:num>
  <w:num w:numId="10">
    <w:abstractNumId w:val="6"/>
  </w:num>
  <w:num w:numId="11">
    <w:abstractNumId w:val="8"/>
  </w:num>
  <w:num w:numId="12">
    <w:abstractNumId w:val="2"/>
  </w:num>
  <w:num w:numId="13">
    <w:abstractNumId w:val="1"/>
  </w:num>
  <w:num w:numId="14">
    <w:abstractNumId w:val="3"/>
  </w:num>
  <w:num w:numId="15">
    <w:abstractNumId w:val="18"/>
  </w:num>
  <w:num w:numId="16">
    <w:abstractNumId w:val="21"/>
  </w:num>
  <w:num w:numId="17">
    <w:abstractNumId w:val="11"/>
  </w:num>
  <w:num w:numId="18">
    <w:abstractNumId w:val="22"/>
  </w:num>
  <w:num w:numId="19">
    <w:abstractNumId w:val="15"/>
  </w:num>
  <w:num w:numId="20">
    <w:abstractNumId w:val="10"/>
  </w:num>
  <w:num w:numId="21">
    <w:abstractNumId w:val="12"/>
  </w:num>
  <w:num w:numId="22">
    <w:abstractNumId w:val="9"/>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2D"/>
    <w:rsid w:val="00063143"/>
    <w:rsid w:val="00084C93"/>
    <w:rsid w:val="001C02F6"/>
    <w:rsid w:val="00242DEE"/>
    <w:rsid w:val="002E0959"/>
    <w:rsid w:val="004E1658"/>
    <w:rsid w:val="004F5541"/>
    <w:rsid w:val="00540B78"/>
    <w:rsid w:val="005B09B2"/>
    <w:rsid w:val="0063357B"/>
    <w:rsid w:val="006A4995"/>
    <w:rsid w:val="006B7717"/>
    <w:rsid w:val="006C02A7"/>
    <w:rsid w:val="007B4FE7"/>
    <w:rsid w:val="00823118"/>
    <w:rsid w:val="008441DE"/>
    <w:rsid w:val="0085132D"/>
    <w:rsid w:val="008F35FB"/>
    <w:rsid w:val="009252A9"/>
    <w:rsid w:val="00947477"/>
    <w:rsid w:val="0097647F"/>
    <w:rsid w:val="00A0139E"/>
    <w:rsid w:val="00A3286D"/>
    <w:rsid w:val="00A579C4"/>
    <w:rsid w:val="00AD3EEA"/>
    <w:rsid w:val="00AF344A"/>
    <w:rsid w:val="00C4409B"/>
    <w:rsid w:val="00C47092"/>
    <w:rsid w:val="00C821DC"/>
    <w:rsid w:val="00CF6B22"/>
    <w:rsid w:val="00D7320A"/>
    <w:rsid w:val="00E42F53"/>
    <w:rsid w:val="00F00EC1"/>
    <w:rsid w:val="00F02350"/>
    <w:rsid w:val="00F03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B895CC"/>
  <w15:chartTrackingRefBased/>
  <w15:docId w15:val="{B927E87A-27E4-4C03-807A-15BFF1FB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21DC"/>
    <w:pPr>
      <w:widowControl w:val="0"/>
      <w:jc w:val="both"/>
    </w:pPr>
    <w:rPr>
      <w:rFonts w:eastAsia="宋体"/>
      <w:sz w:val="24"/>
    </w:rPr>
  </w:style>
  <w:style w:type="paragraph" w:styleId="1">
    <w:name w:val="heading 1"/>
    <w:basedOn w:val="a"/>
    <w:next w:val="a"/>
    <w:link w:val="10"/>
    <w:uiPriority w:val="9"/>
    <w:qFormat/>
    <w:rsid w:val="00C821DC"/>
    <w:pPr>
      <w:keepNext/>
      <w:keepLines/>
      <w:spacing w:before="340" w:after="330" w:line="578" w:lineRule="auto"/>
      <w:outlineLvl w:val="0"/>
    </w:pPr>
    <w:rPr>
      <w:rFonts w:eastAsia="黑体"/>
      <w:b/>
      <w:bCs/>
      <w:kern w:val="44"/>
      <w:sz w:val="36"/>
      <w:szCs w:val="44"/>
    </w:rPr>
  </w:style>
  <w:style w:type="paragraph" w:styleId="2">
    <w:name w:val="heading 2"/>
    <w:basedOn w:val="3"/>
    <w:next w:val="a"/>
    <w:link w:val="20"/>
    <w:uiPriority w:val="9"/>
    <w:unhideWhenUsed/>
    <w:qFormat/>
    <w:rsid w:val="00C821DC"/>
    <w:pPr>
      <w:outlineLvl w:val="1"/>
    </w:pPr>
    <w:rPr>
      <w:rFonts w:eastAsia="黑体"/>
    </w:rPr>
  </w:style>
  <w:style w:type="paragraph" w:styleId="3">
    <w:name w:val="heading 3"/>
    <w:basedOn w:val="a"/>
    <w:next w:val="a"/>
    <w:link w:val="30"/>
    <w:uiPriority w:val="9"/>
    <w:semiHidden/>
    <w:unhideWhenUsed/>
    <w:qFormat/>
    <w:rsid w:val="00C821DC"/>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C4409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21DC"/>
    <w:rPr>
      <w:rFonts w:eastAsia="黑体"/>
      <w:b/>
      <w:bCs/>
      <w:kern w:val="44"/>
      <w:sz w:val="36"/>
      <w:szCs w:val="44"/>
    </w:rPr>
  </w:style>
  <w:style w:type="character" w:customStyle="1" w:styleId="20">
    <w:name w:val="标题 2 字符"/>
    <w:basedOn w:val="a0"/>
    <w:link w:val="2"/>
    <w:uiPriority w:val="9"/>
    <w:rsid w:val="00C821DC"/>
    <w:rPr>
      <w:rFonts w:eastAsia="黑体"/>
      <w:b/>
      <w:bCs/>
      <w:sz w:val="32"/>
      <w:szCs w:val="32"/>
    </w:rPr>
  </w:style>
  <w:style w:type="character" w:customStyle="1" w:styleId="30">
    <w:name w:val="标题 3 字符"/>
    <w:basedOn w:val="a0"/>
    <w:link w:val="3"/>
    <w:uiPriority w:val="9"/>
    <w:semiHidden/>
    <w:rsid w:val="00C821DC"/>
    <w:rPr>
      <w:rFonts w:eastAsia="宋体"/>
      <w:b/>
      <w:bCs/>
      <w:sz w:val="32"/>
      <w:szCs w:val="32"/>
    </w:rPr>
  </w:style>
  <w:style w:type="paragraph" w:styleId="a3">
    <w:name w:val="header"/>
    <w:basedOn w:val="a"/>
    <w:link w:val="a4"/>
    <w:uiPriority w:val="99"/>
    <w:unhideWhenUsed/>
    <w:rsid w:val="008231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23118"/>
    <w:rPr>
      <w:rFonts w:eastAsia="宋体"/>
      <w:sz w:val="18"/>
      <w:szCs w:val="18"/>
    </w:rPr>
  </w:style>
  <w:style w:type="paragraph" w:styleId="a5">
    <w:name w:val="footer"/>
    <w:basedOn w:val="a"/>
    <w:link w:val="a6"/>
    <w:uiPriority w:val="99"/>
    <w:unhideWhenUsed/>
    <w:rsid w:val="00823118"/>
    <w:pPr>
      <w:tabs>
        <w:tab w:val="center" w:pos="4153"/>
        <w:tab w:val="right" w:pos="8306"/>
      </w:tabs>
      <w:snapToGrid w:val="0"/>
      <w:jc w:val="left"/>
    </w:pPr>
    <w:rPr>
      <w:sz w:val="18"/>
      <w:szCs w:val="18"/>
    </w:rPr>
  </w:style>
  <w:style w:type="character" w:customStyle="1" w:styleId="a6">
    <w:name w:val="页脚 字符"/>
    <w:basedOn w:val="a0"/>
    <w:link w:val="a5"/>
    <w:uiPriority w:val="99"/>
    <w:rsid w:val="00823118"/>
    <w:rPr>
      <w:rFonts w:eastAsia="宋体"/>
      <w:sz w:val="18"/>
      <w:szCs w:val="18"/>
    </w:rPr>
  </w:style>
  <w:style w:type="paragraph" w:styleId="a7">
    <w:name w:val="Title"/>
    <w:basedOn w:val="a"/>
    <w:next w:val="a"/>
    <w:link w:val="a8"/>
    <w:uiPriority w:val="10"/>
    <w:qFormat/>
    <w:rsid w:val="0082311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23118"/>
    <w:rPr>
      <w:rFonts w:asciiTheme="majorHAnsi" w:eastAsiaTheme="majorEastAsia" w:hAnsiTheme="majorHAnsi" w:cstheme="majorBidi"/>
      <w:b/>
      <w:bCs/>
      <w:sz w:val="32"/>
      <w:szCs w:val="32"/>
    </w:rPr>
  </w:style>
  <w:style w:type="table" w:styleId="a9">
    <w:name w:val="Table Grid"/>
    <w:basedOn w:val="a1"/>
    <w:uiPriority w:val="39"/>
    <w:rsid w:val="008231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23118"/>
    <w:pPr>
      <w:ind w:firstLineChars="200" w:firstLine="420"/>
    </w:pPr>
  </w:style>
  <w:style w:type="character" w:styleId="ab">
    <w:name w:val="Hyperlink"/>
    <w:uiPriority w:val="99"/>
    <w:rsid w:val="008F35FB"/>
    <w:rPr>
      <w:rFonts w:cs="Times New Roman"/>
      <w:color w:val="0000FF"/>
      <w:u w:val="single"/>
    </w:rPr>
  </w:style>
  <w:style w:type="character" w:customStyle="1" w:styleId="40">
    <w:name w:val="标题 4 字符"/>
    <w:basedOn w:val="a0"/>
    <w:link w:val="4"/>
    <w:uiPriority w:val="9"/>
    <w:semiHidden/>
    <w:rsid w:val="00C4409B"/>
    <w:rPr>
      <w:rFonts w:asciiTheme="majorHAnsi" w:eastAsiaTheme="majorEastAsia" w:hAnsiTheme="majorHAnsi" w:cstheme="majorBidi"/>
      <w:b/>
      <w:bCs/>
      <w:sz w:val="28"/>
      <w:szCs w:val="28"/>
    </w:rPr>
  </w:style>
  <w:style w:type="paragraph" w:customStyle="1" w:styleId="ac">
    <w:basedOn w:val="a"/>
    <w:next w:val="aa"/>
    <w:uiPriority w:val="99"/>
    <w:qFormat/>
    <w:rsid w:val="004E1658"/>
    <w:pPr>
      <w:spacing w:line="360" w:lineRule="auto"/>
      <w:ind w:firstLineChars="200" w:firstLine="420"/>
    </w:pPr>
    <w:rPr>
      <w:rFonts w:ascii="Calibri" w:hAnsi="Calibri" w:cs="Times New Roman"/>
    </w:rPr>
  </w:style>
  <w:style w:type="paragraph" w:customStyle="1" w:styleId="ad">
    <w:basedOn w:val="a"/>
    <w:next w:val="aa"/>
    <w:uiPriority w:val="99"/>
    <w:qFormat/>
    <w:rsid w:val="004E1658"/>
    <w:pPr>
      <w:spacing w:line="360" w:lineRule="auto"/>
      <w:ind w:firstLineChars="200" w:firstLine="420"/>
    </w:pPr>
    <w:rPr>
      <w:rFonts w:ascii="Calibri" w:hAnsi="Calibri" w:cs="Times New Roman"/>
    </w:rPr>
  </w:style>
  <w:style w:type="paragraph" w:customStyle="1" w:styleId="ae">
    <w:basedOn w:val="a"/>
    <w:next w:val="aa"/>
    <w:uiPriority w:val="99"/>
    <w:qFormat/>
    <w:rsid w:val="004E1658"/>
    <w:pPr>
      <w:spacing w:line="360" w:lineRule="auto"/>
      <w:ind w:firstLineChars="200" w:firstLine="420"/>
    </w:pPr>
    <w:rPr>
      <w:rFonts w:ascii="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6684;&#24335;&#24517;&#39035;&#31526;&#21512;xxx@xxx.xxx"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14</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星煜</dc:creator>
  <cp:keywords/>
  <dc:description/>
  <cp:lastModifiedBy>王 星煜</cp:lastModifiedBy>
  <cp:revision>22</cp:revision>
  <dcterms:created xsi:type="dcterms:W3CDTF">2020-03-15T02:10:00Z</dcterms:created>
  <dcterms:modified xsi:type="dcterms:W3CDTF">2020-03-15T07:04:00Z</dcterms:modified>
</cp:coreProperties>
</file>